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D6431">
      <w:pPr>
        <w:spacing w:before="59" w:line="360" w:lineRule="auto"/>
        <w:ind w:left="841" w:right="980" w:firstLine="0"/>
        <w:jc w:val="center"/>
        <w:rPr>
          <w:b/>
          <w:bCs/>
          <w:color w:val="2D75B5"/>
          <w:sz w:val="28"/>
        </w:rPr>
      </w:pPr>
      <w:r>
        <w:rPr>
          <w:b/>
          <w:bCs/>
          <w:color w:val="2D75B5"/>
          <w:sz w:val="28"/>
        </w:rPr>
        <w:t>Real</w:t>
      </w:r>
      <w:r>
        <w:rPr>
          <w:b/>
          <w:bCs/>
          <w:color w:val="2D75B5"/>
          <w:spacing w:val="-4"/>
          <w:sz w:val="28"/>
        </w:rPr>
        <w:t xml:space="preserve"> </w:t>
      </w:r>
      <w:r>
        <w:rPr>
          <w:b/>
          <w:bCs/>
          <w:color w:val="2D75B5"/>
          <w:sz w:val="28"/>
        </w:rPr>
        <w:t>Time</w:t>
      </w:r>
      <w:r>
        <w:rPr>
          <w:b/>
          <w:bCs/>
          <w:color w:val="2D75B5"/>
          <w:spacing w:val="-5"/>
          <w:sz w:val="28"/>
        </w:rPr>
        <w:t xml:space="preserve"> </w:t>
      </w:r>
      <w:r>
        <w:rPr>
          <w:b/>
          <w:bCs/>
          <w:color w:val="2D75B5"/>
          <w:sz w:val="28"/>
        </w:rPr>
        <w:t>Application</w:t>
      </w:r>
      <w:r>
        <w:rPr>
          <w:b/>
          <w:bCs/>
          <w:color w:val="2D75B5"/>
          <w:spacing w:val="-7"/>
          <w:sz w:val="28"/>
        </w:rPr>
        <w:t xml:space="preserve"> </w:t>
      </w:r>
      <w:r>
        <w:rPr>
          <w:b/>
          <w:bCs/>
          <w:color w:val="2D75B5"/>
          <w:sz w:val="28"/>
        </w:rPr>
        <w:t>Oriented</w:t>
      </w:r>
      <w:r>
        <w:rPr>
          <w:b/>
          <w:bCs/>
          <w:color w:val="2D75B5"/>
          <w:spacing w:val="-7"/>
          <w:sz w:val="28"/>
        </w:rPr>
        <w:t xml:space="preserve"> </w:t>
      </w:r>
      <w:r>
        <w:rPr>
          <w:b/>
          <w:bCs/>
          <w:color w:val="2D75B5"/>
          <w:sz w:val="28"/>
        </w:rPr>
        <w:t>Project</w:t>
      </w:r>
      <w:r>
        <w:rPr>
          <w:b/>
          <w:bCs/>
          <w:color w:val="2D75B5"/>
          <w:spacing w:val="-6"/>
          <w:sz w:val="28"/>
        </w:rPr>
        <w:t xml:space="preserve"> </w:t>
      </w:r>
      <w:r>
        <w:rPr>
          <w:b/>
          <w:bCs/>
          <w:color w:val="2D75B5"/>
          <w:sz w:val="28"/>
        </w:rPr>
        <w:t>Report</w:t>
      </w:r>
      <w:r>
        <w:rPr>
          <w:b/>
          <w:bCs/>
          <w:color w:val="2D75B5"/>
          <w:spacing w:val="-6"/>
          <w:sz w:val="28"/>
        </w:rPr>
        <w:t xml:space="preserve"> </w:t>
      </w:r>
      <w:r>
        <w:rPr>
          <w:b/>
          <w:bCs/>
          <w:color w:val="2D75B5"/>
          <w:sz w:val="28"/>
        </w:rPr>
        <w:t>On</w:t>
      </w:r>
    </w:p>
    <w:p w14:paraId="2CF2FDAB">
      <w:pPr>
        <w:spacing w:before="59" w:line="360" w:lineRule="auto"/>
        <w:ind w:left="841" w:right="980" w:firstLine="0"/>
        <w:jc w:val="center"/>
        <w:rPr>
          <w:rFonts w:hint="default"/>
          <w:b/>
          <w:bCs/>
          <w:sz w:val="28"/>
          <w:lang w:val="en-US"/>
        </w:rPr>
      </w:pPr>
      <w:r>
        <w:rPr>
          <w:rFonts w:hint="default"/>
          <w:color w:val="FF0000"/>
          <w:sz w:val="28"/>
          <w:lang w:val="en-US"/>
        </w:rPr>
        <w:t xml:space="preserve"> </w:t>
      </w:r>
      <w:r>
        <w:rPr>
          <w:rFonts w:hint="default"/>
          <w:b/>
          <w:bCs/>
          <w:color w:val="FF0000"/>
          <w:sz w:val="28"/>
          <w:lang w:val="en-US"/>
        </w:rPr>
        <w:t>PAN CARD TAMPERING DETECTION</w:t>
      </w:r>
    </w:p>
    <w:p w14:paraId="01377119">
      <w:pPr>
        <w:pStyle w:val="8"/>
        <w:spacing w:line="360" w:lineRule="auto"/>
        <w:ind w:left="386" w:right="529"/>
        <w:jc w:val="center"/>
      </w:pPr>
      <w:r>
        <w:rPr>
          <w:b w:val="0"/>
          <w:bCs w:val="0"/>
          <w:color w:val="2D75B5"/>
        </w:rPr>
        <w:t>Submitted</w:t>
      </w:r>
      <w:r>
        <w:rPr>
          <w:b w:val="0"/>
          <w:bCs w:val="0"/>
          <w:color w:val="2D75B5"/>
          <w:spacing w:val="-3"/>
        </w:rPr>
        <w:t xml:space="preserve"> </w:t>
      </w:r>
      <w:r>
        <w:rPr>
          <w:b w:val="0"/>
          <w:bCs w:val="0"/>
          <w:color w:val="2D75B5"/>
        </w:rPr>
        <w:t>to</w:t>
      </w:r>
      <w:r>
        <w:rPr>
          <w:b w:val="0"/>
          <w:bCs w:val="0"/>
          <w:color w:val="2D75B5"/>
          <w:spacing w:val="-3"/>
        </w:rPr>
        <w:t xml:space="preserve"> </w:t>
      </w:r>
      <w:r>
        <w:rPr>
          <w:b w:val="0"/>
          <w:bCs w:val="0"/>
          <w:color w:val="2D75B5"/>
        </w:rPr>
        <w:t>partial</w:t>
      </w:r>
      <w:r>
        <w:rPr>
          <w:b w:val="0"/>
          <w:bCs w:val="0"/>
          <w:color w:val="2D75B5"/>
          <w:spacing w:val="-3"/>
        </w:rPr>
        <w:t xml:space="preserve"> </w:t>
      </w:r>
      <w:r>
        <w:rPr>
          <w:b w:val="0"/>
          <w:bCs w:val="0"/>
          <w:color w:val="2D75B5"/>
        </w:rPr>
        <w:t>fulfillment</w:t>
      </w:r>
      <w:r>
        <w:rPr>
          <w:b w:val="0"/>
          <w:bCs w:val="0"/>
          <w:color w:val="2D75B5"/>
          <w:spacing w:val="-3"/>
        </w:rPr>
        <w:t xml:space="preserve"> </w:t>
      </w:r>
      <w:r>
        <w:rPr>
          <w:b w:val="0"/>
          <w:bCs w:val="0"/>
          <w:color w:val="2D75B5"/>
        </w:rPr>
        <w:t>of</w:t>
      </w:r>
      <w:r>
        <w:rPr>
          <w:b w:val="0"/>
          <w:bCs w:val="0"/>
          <w:color w:val="2D75B5"/>
          <w:spacing w:val="-4"/>
        </w:rPr>
        <w:t xml:space="preserve"> </w:t>
      </w:r>
      <w:r>
        <w:rPr>
          <w:b w:val="0"/>
          <w:bCs w:val="0"/>
          <w:color w:val="2D75B5"/>
        </w:rPr>
        <w:t>the</w:t>
      </w:r>
      <w:r>
        <w:rPr>
          <w:b w:val="0"/>
          <w:bCs w:val="0"/>
          <w:color w:val="2D75B5"/>
          <w:spacing w:val="-4"/>
        </w:rPr>
        <w:t xml:space="preserve"> </w:t>
      </w:r>
      <w:r>
        <w:rPr>
          <w:b w:val="0"/>
          <w:bCs w:val="0"/>
          <w:color w:val="2D75B5"/>
        </w:rPr>
        <w:t>requirements</w:t>
      </w:r>
      <w:r>
        <w:rPr>
          <w:b w:val="0"/>
          <w:bCs w:val="0"/>
          <w:color w:val="2D75B5"/>
          <w:spacing w:val="-3"/>
        </w:rPr>
        <w:t xml:space="preserve"> </w:t>
      </w:r>
      <w:r>
        <w:rPr>
          <w:b w:val="0"/>
          <w:bCs w:val="0"/>
          <w:color w:val="2D75B5"/>
        </w:rPr>
        <w:t>for</w:t>
      </w:r>
      <w:r>
        <w:rPr>
          <w:b w:val="0"/>
          <w:bCs w:val="0"/>
          <w:color w:val="2D75B5"/>
          <w:spacing w:val="-2"/>
        </w:rPr>
        <w:t xml:space="preserve"> </w:t>
      </w:r>
      <w:r>
        <w:rPr>
          <w:b w:val="0"/>
          <w:bCs w:val="0"/>
          <w:color w:val="2D75B5"/>
        </w:rPr>
        <w:t>the</w:t>
      </w:r>
      <w:r>
        <w:rPr>
          <w:b w:val="0"/>
          <w:bCs w:val="0"/>
          <w:color w:val="2D75B5"/>
          <w:spacing w:val="-4"/>
        </w:rPr>
        <w:t xml:space="preserve"> </w:t>
      </w:r>
      <w:r>
        <w:rPr>
          <w:b w:val="0"/>
          <w:bCs w:val="0"/>
          <w:color w:val="2D75B5"/>
        </w:rPr>
        <w:t>award</w:t>
      </w:r>
      <w:r>
        <w:rPr>
          <w:b w:val="0"/>
          <w:bCs w:val="0"/>
          <w:color w:val="2D75B5"/>
          <w:spacing w:val="-3"/>
        </w:rPr>
        <w:t xml:space="preserve"> </w:t>
      </w:r>
      <w:r>
        <w:rPr>
          <w:b w:val="0"/>
          <w:bCs w:val="0"/>
          <w:color w:val="2D75B5"/>
        </w:rPr>
        <w:t>of</w:t>
      </w:r>
      <w:r>
        <w:rPr>
          <w:b w:val="0"/>
          <w:bCs w:val="0"/>
          <w:color w:val="2D75B5"/>
          <w:spacing w:val="-2"/>
        </w:rPr>
        <w:t xml:space="preserve"> </w:t>
      </w:r>
      <w:r>
        <w:rPr>
          <w:b w:val="0"/>
          <w:bCs w:val="0"/>
          <w:color w:val="2D75B5"/>
        </w:rPr>
        <w:t>the</w:t>
      </w:r>
      <w:r>
        <w:rPr>
          <w:b w:val="0"/>
          <w:bCs w:val="0"/>
          <w:color w:val="2D75B5"/>
          <w:spacing w:val="-4"/>
        </w:rPr>
        <w:t xml:space="preserve"> </w:t>
      </w:r>
      <w:r>
        <w:rPr>
          <w:b w:val="0"/>
          <w:bCs w:val="0"/>
          <w:color w:val="2D75B5"/>
        </w:rPr>
        <w:t xml:space="preserve">degree </w:t>
      </w:r>
      <w:r>
        <w:rPr>
          <w:color w:val="2D75B5"/>
          <w:spacing w:val="-6"/>
        </w:rPr>
        <w:t>Of</w:t>
      </w:r>
    </w:p>
    <w:p w14:paraId="7B41AF50">
      <w:pPr>
        <w:spacing w:before="0" w:line="362" w:lineRule="auto"/>
        <w:ind w:left="2820" w:right="2960" w:firstLine="0"/>
        <w:jc w:val="center"/>
        <w:rPr>
          <w:sz w:val="28"/>
        </w:rPr>
      </w:pPr>
      <w:r>
        <w:rPr>
          <w:color w:val="FF0000"/>
          <w:sz w:val="28"/>
        </w:rPr>
        <w:t>Bachelor</w:t>
      </w:r>
      <w:r>
        <w:rPr>
          <w:color w:val="FF0000"/>
          <w:spacing w:val="-18"/>
          <w:sz w:val="28"/>
        </w:rPr>
        <w:t xml:space="preserve"> </w:t>
      </w:r>
      <w:r>
        <w:rPr>
          <w:color w:val="FF0000"/>
          <w:sz w:val="28"/>
        </w:rPr>
        <w:t>of</w:t>
      </w:r>
      <w:r>
        <w:rPr>
          <w:color w:val="FF0000"/>
          <w:spacing w:val="-15"/>
          <w:sz w:val="28"/>
        </w:rPr>
        <w:t xml:space="preserve"> </w:t>
      </w:r>
      <w:r>
        <w:rPr>
          <w:color w:val="FF0000"/>
          <w:sz w:val="28"/>
        </w:rPr>
        <w:t xml:space="preserve">Technology </w:t>
      </w:r>
      <w:r>
        <w:rPr>
          <w:color w:val="2D75B5"/>
          <w:spacing w:val="-6"/>
          <w:sz w:val="28"/>
        </w:rPr>
        <w:t>In</w:t>
      </w:r>
    </w:p>
    <w:p w14:paraId="775D3E14">
      <w:pPr>
        <w:spacing w:before="0" w:line="360" w:lineRule="auto"/>
        <w:ind w:left="2147" w:right="2290" w:firstLine="0"/>
        <w:jc w:val="center"/>
        <w:rPr>
          <w:sz w:val="28"/>
        </w:rPr>
      </w:pPr>
      <w:r>
        <w:rPr>
          <w:color w:val="FF0000"/>
          <w:sz w:val="28"/>
        </w:rPr>
        <w:t>Computer</w:t>
      </w:r>
      <w:r>
        <w:rPr>
          <w:color w:val="FF0000"/>
          <w:spacing w:val="-11"/>
          <w:sz w:val="28"/>
        </w:rPr>
        <w:t xml:space="preserve"> </w:t>
      </w:r>
      <w:r>
        <w:rPr>
          <w:color w:val="FF0000"/>
          <w:sz w:val="28"/>
        </w:rPr>
        <w:t>Science</w:t>
      </w:r>
      <w:r>
        <w:rPr>
          <w:color w:val="FF0000"/>
          <w:spacing w:val="-11"/>
          <w:sz w:val="28"/>
        </w:rPr>
        <w:t xml:space="preserve"> </w:t>
      </w:r>
      <w:r>
        <w:rPr>
          <w:color w:val="FF0000"/>
          <w:sz w:val="28"/>
        </w:rPr>
        <w:t>and</w:t>
      </w:r>
      <w:r>
        <w:rPr>
          <w:color w:val="FF0000"/>
          <w:spacing w:val="-13"/>
          <w:sz w:val="28"/>
        </w:rPr>
        <w:t xml:space="preserve"> </w:t>
      </w:r>
      <w:r>
        <w:rPr>
          <w:color w:val="FF0000"/>
          <w:sz w:val="28"/>
        </w:rPr>
        <w:t xml:space="preserve">Engineering </w:t>
      </w:r>
      <w:r>
        <w:rPr>
          <w:color w:val="2D75B5"/>
          <w:spacing w:val="-6"/>
          <w:sz w:val="28"/>
        </w:rPr>
        <w:t>By</w:t>
      </w:r>
    </w:p>
    <w:p w14:paraId="50226241">
      <w:pPr>
        <w:tabs>
          <w:tab w:val="left" w:pos="5004"/>
        </w:tabs>
        <w:spacing w:before="0" w:line="360" w:lineRule="auto"/>
        <w:ind w:left="1919" w:right="2086" w:firstLine="0"/>
        <w:jc w:val="center"/>
        <w:rPr>
          <w:b w:val="0"/>
          <w:bCs w:val="0"/>
          <w:color w:val="FF0000"/>
          <w:sz w:val="28"/>
        </w:rPr>
      </w:pPr>
      <w:r>
        <w:rPr>
          <w:rFonts w:hint="default"/>
          <w:b w:val="0"/>
          <w:bCs w:val="0"/>
          <w:color w:val="FF0000"/>
          <w:sz w:val="28"/>
          <w:lang w:val="en-US"/>
        </w:rPr>
        <w:t>Kummari Shiva Charan</w:t>
      </w:r>
      <w:r>
        <w:rPr>
          <w:b w:val="0"/>
          <w:bCs w:val="0"/>
          <w:color w:val="FF0000"/>
          <w:sz w:val="28"/>
        </w:rPr>
        <w:tab/>
      </w:r>
      <w:r>
        <w:rPr>
          <w:b w:val="0"/>
          <w:bCs w:val="0"/>
          <w:color w:val="FF0000"/>
          <w:spacing w:val="-46"/>
          <w:sz w:val="28"/>
        </w:rPr>
        <w:t xml:space="preserve"> </w:t>
      </w:r>
      <w:r>
        <w:rPr>
          <w:b w:val="0"/>
          <w:bCs w:val="0"/>
          <w:color w:val="FF0000"/>
          <w:sz w:val="28"/>
        </w:rPr>
        <w:t>2</w:t>
      </w:r>
      <w:r>
        <w:rPr>
          <w:rFonts w:hint="default"/>
          <w:b w:val="0"/>
          <w:bCs w:val="0"/>
          <w:color w:val="FF0000"/>
          <w:sz w:val="28"/>
          <w:lang w:val="en-US"/>
        </w:rPr>
        <w:t>4</w:t>
      </w:r>
      <w:r>
        <w:rPr>
          <w:b w:val="0"/>
          <w:bCs w:val="0"/>
          <w:color w:val="FF0000"/>
          <w:sz w:val="28"/>
        </w:rPr>
        <w:t>91</w:t>
      </w:r>
      <w:r>
        <w:rPr>
          <w:rFonts w:hint="default"/>
          <w:b w:val="0"/>
          <w:bCs w:val="0"/>
          <w:color w:val="FF0000"/>
          <w:sz w:val="28"/>
          <w:lang w:val="en-US"/>
        </w:rPr>
        <w:t>5</w:t>
      </w:r>
      <w:r>
        <w:rPr>
          <w:b w:val="0"/>
          <w:bCs w:val="0"/>
          <w:color w:val="FF0000"/>
          <w:sz w:val="28"/>
        </w:rPr>
        <w:t>A05</w:t>
      </w:r>
      <w:r>
        <w:rPr>
          <w:rFonts w:hint="default"/>
          <w:b w:val="0"/>
          <w:bCs w:val="0"/>
          <w:color w:val="FF0000"/>
          <w:sz w:val="28"/>
          <w:lang w:val="en-US"/>
        </w:rPr>
        <w:t>16</w:t>
      </w:r>
      <w:r>
        <w:rPr>
          <w:b w:val="0"/>
          <w:bCs w:val="0"/>
          <w:color w:val="FF0000"/>
          <w:sz w:val="28"/>
        </w:rPr>
        <w:t xml:space="preserve"> </w:t>
      </w:r>
      <w:r>
        <w:rPr>
          <w:rFonts w:hint="default"/>
          <w:b w:val="0"/>
          <w:bCs w:val="0"/>
          <w:color w:val="FF0000"/>
          <w:sz w:val="28"/>
          <w:lang w:val="en-US"/>
        </w:rPr>
        <w:t>Matoori Karthikeya</w:t>
      </w:r>
      <w:r>
        <w:rPr>
          <w:b w:val="0"/>
          <w:bCs w:val="0"/>
          <w:color w:val="FF0000"/>
          <w:sz w:val="28"/>
        </w:rPr>
        <w:tab/>
      </w:r>
      <w:r>
        <w:rPr>
          <w:b w:val="0"/>
          <w:bCs w:val="0"/>
          <w:color w:val="FF0000"/>
          <w:spacing w:val="-54"/>
          <w:sz w:val="28"/>
        </w:rPr>
        <w:t xml:space="preserve"> </w:t>
      </w:r>
      <w:r>
        <w:rPr>
          <w:b w:val="0"/>
          <w:bCs w:val="0"/>
          <w:color w:val="FF0000"/>
          <w:sz w:val="28"/>
        </w:rPr>
        <w:t>2</w:t>
      </w:r>
      <w:r>
        <w:rPr>
          <w:rFonts w:hint="default"/>
          <w:b w:val="0"/>
          <w:bCs w:val="0"/>
          <w:color w:val="FF0000"/>
          <w:sz w:val="28"/>
          <w:lang w:val="en-US"/>
        </w:rPr>
        <w:t>4</w:t>
      </w:r>
      <w:r>
        <w:rPr>
          <w:b w:val="0"/>
          <w:bCs w:val="0"/>
          <w:color w:val="FF0000"/>
          <w:sz w:val="28"/>
        </w:rPr>
        <w:t>91</w:t>
      </w:r>
      <w:r>
        <w:rPr>
          <w:rFonts w:hint="default"/>
          <w:b w:val="0"/>
          <w:bCs w:val="0"/>
          <w:color w:val="FF0000"/>
          <w:sz w:val="28"/>
          <w:lang w:val="en-US"/>
        </w:rPr>
        <w:t>5</w:t>
      </w:r>
      <w:r>
        <w:rPr>
          <w:b w:val="0"/>
          <w:bCs w:val="0"/>
          <w:color w:val="FF0000"/>
          <w:sz w:val="28"/>
        </w:rPr>
        <w:t>A05</w:t>
      </w:r>
      <w:r>
        <w:rPr>
          <w:rFonts w:hint="default"/>
          <w:b w:val="0"/>
          <w:bCs w:val="0"/>
          <w:color w:val="FF0000"/>
          <w:sz w:val="28"/>
          <w:lang w:val="en-US"/>
        </w:rPr>
        <w:t>17</w:t>
      </w:r>
      <w:r>
        <w:rPr>
          <w:b w:val="0"/>
          <w:bCs w:val="0"/>
          <w:color w:val="FF0000"/>
          <w:sz w:val="28"/>
        </w:rPr>
        <w:t xml:space="preserve"> S</w:t>
      </w:r>
      <w:r>
        <w:rPr>
          <w:rFonts w:hint="default"/>
          <w:b w:val="0"/>
          <w:bCs w:val="0"/>
          <w:color w:val="FF0000"/>
          <w:sz w:val="28"/>
          <w:lang w:val="en-US"/>
        </w:rPr>
        <w:t>athish Nandula</w:t>
      </w:r>
      <w:r>
        <w:rPr>
          <w:b w:val="0"/>
          <w:bCs w:val="0"/>
          <w:color w:val="FF0000"/>
          <w:spacing w:val="40"/>
          <w:sz w:val="28"/>
        </w:rPr>
        <w:t xml:space="preserve"> </w:t>
      </w:r>
      <w:r>
        <w:rPr>
          <w:rFonts w:hint="default"/>
          <w:b w:val="0"/>
          <w:bCs w:val="0"/>
          <w:color w:val="FF0000"/>
          <w:spacing w:val="40"/>
          <w:sz w:val="28"/>
          <w:lang w:val="en-US"/>
        </w:rPr>
        <w:t xml:space="preserve">           </w:t>
      </w:r>
      <w:r>
        <w:rPr>
          <w:b w:val="0"/>
          <w:bCs w:val="0"/>
          <w:color w:val="FF0000"/>
          <w:sz w:val="28"/>
        </w:rPr>
        <w:t>2</w:t>
      </w:r>
      <w:r>
        <w:rPr>
          <w:rFonts w:hint="default"/>
          <w:b w:val="0"/>
          <w:bCs w:val="0"/>
          <w:color w:val="FF0000"/>
          <w:sz w:val="28"/>
          <w:lang w:val="en-US"/>
        </w:rPr>
        <w:t>4</w:t>
      </w:r>
      <w:r>
        <w:rPr>
          <w:b w:val="0"/>
          <w:bCs w:val="0"/>
          <w:color w:val="FF0000"/>
          <w:sz w:val="28"/>
        </w:rPr>
        <w:t>91</w:t>
      </w:r>
      <w:r>
        <w:rPr>
          <w:rFonts w:hint="default"/>
          <w:b w:val="0"/>
          <w:bCs w:val="0"/>
          <w:color w:val="FF0000"/>
          <w:sz w:val="28"/>
          <w:lang w:val="en-US"/>
        </w:rPr>
        <w:t>5</w:t>
      </w:r>
      <w:r>
        <w:rPr>
          <w:b w:val="0"/>
          <w:bCs w:val="0"/>
          <w:color w:val="FF0000"/>
          <w:sz w:val="28"/>
        </w:rPr>
        <w:t>A05</w:t>
      </w:r>
      <w:r>
        <w:rPr>
          <w:rFonts w:hint="default"/>
          <w:b w:val="0"/>
          <w:bCs w:val="0"/>
          <w:color w:val="FF0000"/>
          <w:sz w:val="28"/>
          <w:lang w:val="en-US"/>
        </w:rPr>
        <w:t>20</w:t>
      </w:r>
      <w:r>
        <w:rPr>
          <w:b w:val="0"/>
          <w:bCs w:val="0"/>
          <w:color w:val="FF0000"/>
          <w:sz w:val="28"/>
        </w:rPr>
        <w:t xml:space="preserve"> </w:t>
      </w:r>
    </w:p>
    <w:p w14:paraId="4FAE0604">
      <w:pPr>
        <w:tabs>
          <w:tab w:val="left" w:pos="5004"/>
        </w:tabs>
        <w:spacing w:before="0" w:line="360" w:lineRule="auto"/>
        <w:ind w:left="2898" w:leftChars="872" w:right="2086" w:hanging="980" w:hangingChars="350"/>
        <w:jc w:val="both"/>
        <w:rPr>
          <w:sz w:val="28"/>
        </w:rPr>
      </w:pPr>
      <w:r>
        <w:rPr>
          <w:rFonts w:hint="default"/>
          <w:b w:val="0"/>
          <w:bCs w:val="0"/>
          <w:color w:val="FF0000"/>
          <w:sz w:val="28"/>
          <w:lang w:val="en-US"/>
        </w:rPr>
        <w:t>Padakanti Manish Chary</w:t>
      </w:r>
      <w:r>
        <w:rPr>
          <w:b w:val="0"/>
          <w:bCs w:val="0"/>
          <w:color w:val="FF0000"/>
          <w:sz w:val="28"/>
        </w:rPr>
        <w:tab/>
      </w:r>
      <w:r>
        <w:rPr>
          <w:rFonts w:hint="default"/>
          <w:b w:val="0"/>
          <w:bCs w:val="0"/>
          <w:color w:val="FF0000"/>
          <w:sz w:val="28"/>
          <w:lang w:val="en-US"/>
        </w:rPr>
        <w:t xml:space="preserve"> </w:t>
      </w:r>
      <w:r>
        <w:rPr>
          <w:b w:val="0"/>
          <w:bCs w:val="0"/>
          <w:color w:val="FF0000"/>
          <w:spacing w:val="-2"/>
          <w:sz w:val="28"/>
        </w:rPr>
        <w:t>2</w:t>
      </w:r>
      <w:r>
        <w:rPr>
          <w:rFonts w:hint="default"/>
          <w:b w:val="0"/>
          <w:bCs w:val="0"/>
          <w:color w:val="FF0000"/>
          <w:spacing w:val="-2"/>
          <w:sz w:val="28"/>
          <w:lang w:val="en-US"/>
        </w:rPr>
        <w:t>4</w:t>
      </w:r>
      <w:r>
        <w:rPr>
          <w:b w:val="0"/>
          <w:bCs w:val="0"/>
          <w:color w:val="FF0000"/>
          <w:spacing w:val="-2"/>
          <w:sz w:val="28"/>
        </w:rPr>
        <w:t>91</w:t>
      </w:r>
      <w:r>
        <w:rPr>
          <w:rFonts w:hint="default"/>
          <w:b w:val="0"/>
          <w:bCs w:val="0"/>
          <w:color w:val="FF0000"/>
          <w:spacing w:val="-2"/>
          <w:sz w:val="28"/>
          <w:lang w:val="en-US"/>
        </w:rPr>
        <w:t>5</w:t>
      </w:r>
      <w:r>
        <w:rPr>
          <w:b w:val="0"/>
          <w:bCs w:val="0"/>
          <w:color w:val="FF0000"/>
          <w:spacing w:val="-2"/>
          <w:sz w:val="28"/>
        </w:rPr>
        <w:t>A05</w:t>
      </w:r>
      <w:r>
        <w:rPr>
          <w:rFonts w:hint="default"/>
          <w:b w:val="0"/>
          <w:bCs w:val="0"/>
          <w:color w:val="FF0000"/>
          <w:spacing w:val="-2"/>
          <w:sz w:val="28"/>
          <w:lang w:val="en-US"/>
        </w:rPr>
        <w:t>21</w:t>
      </w:r>
      <w:r>
        <w:rPr>
          <w:b w:val="0"/>
          <w:bCs w:val="0"/>
          <w:color w:val="FF0000"/>
          <w:spacing w:val="-2"/>
          <w:sz w:val="28"/>
        </w:rPr>
        <w:t xml:space="preserve"> </w:t>
      </w:r>
      <w:r>
        <w:rPr>
          <w:b w:val="0"/>
          <w:bCs w:val="0"/>
          <w:color w:val="FF0000"/>
          <w:spacing w:val="-2"/>
          <w:sz w:val="28"/>
          <w:woUserID w:val="1"/>
        </w:rPr>
        <w:t xml:space="preserve">           </w:t>
      </w:r>
      <w:r>
        <w:rPr>
          <w:color w:val="2D75B5"/>
          <w:sz w:val="28"/>
        </w:rPr>
        <w:t>Under the Guidance of</w:t>
      </w:r>
    </w:p>
    <w:p w14:paraId="303F34F7">
      <w:pPr>
        <w:spacing w:before="0" w:line="360" w:lineRule="auto"/>
        <w:ind w:left="2820" w:right="2960" w:firstLine="0"/>
        <w:jc w:val="center"/>
        <w:rPr>
          <w:sz w:val="28"/>
        </w:rPr>
      </w:pPr>
      <w:r>
        <w:rPr>
          <w:color w:val="FF0000"/>
          <w:sz w:val="28"/>
        </w:rPr>
        <w:t>Mrs.</w:t>
      </w:r>
      <w:r>
        <w:rPr>
          <w:rFonts w:hint="default"/>
          <w:color w:val="FF0000"/>
          <w:sz w:val="28"/>
          <w:lang w:val="en-US"/>
        </w:rPr>
        <w:t>G.Kalpana</w:t>
      </w:r>
      <w:r>
        <w:rPr>
          <w:color w:val="FF0000"/>
          <w:sz w:val="28"/>
        </w:rPr>
        <w:t xml:space="preserve"> </w:t>
      </w:r>
      <w:r>
        <w:rPr>
          <w:rFonts w:hint="default"/>
          <w:color w:val="FF0000"/>
          <w:sz w:val="28"/>
          <w:lang w:val="en-US"/>
        </w:rPr>
        <w:t xml:space="preserve"> </w:t>
      </w:r>
      <w:r>
        <w:rPr>
          <w:color w:val="FF0000"/>
          <w:sz w:val="28"/>
        </w:rPr>
        <w:t>Assistant Professor</w:t>
      </w:r>
    </w:p>
    <w:p w14:paraId="4269EBD0">
      <w:pPr>
        <w:pStyle w:val="8"/>
        <w:spacing w:before="207"/>
        <w:rPr>
          <w:sz w:val="20"/>
        </w:rPr>
      </w:pPr>
      <w:r>
        <w:rPr>
          <w:sz w:val="20"/>
        </w:rPr>
        <w:drawing>
          <wp:anchor distT="0" distB="0" distL="0" distR="0" simplePos="0" relativeHeight="251664384" behindDoc="1" locked="0" layoutInCell="1" allowOverlap="1">
            <wp:simplePos x="0" y="0"/>
            <wp:positionH relativeFrom="page">
              <wp:posOffset>3260725</wp:posOffset>
            </wp:positionH>
            <wp:positionV relativeFrom="paragraph">
              <wp:posOffset>292735</wp:posOffset>
            </wp:positionV>
            <wp:extent cx="1076325" cy="138112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stretch>
                      <a:fillRect/>
                    </a:stretch>
                  </pic:blipFill>
                  <pic:spPr>
                    <a:xfrm>
                      <a:off x="0" y="0"/>
                      <a:ext cx="1076325" cy="1381125"/>
                    </a:xfrm>
                    <a:prstGeom prst="rect">
                      <a:avLst/>
                    </a:prstGeom>
                  </pic:spPr>
                </pic:pic>
              </a:graphicData>
            </a:graphic>
          </wp:anchor>
        </w:drawing>
      </w:r>
    </w:p>
    <w:p w14:paraId="5636F3B7">
      <w:pPr>
        <w:spacing w:before="238"/>
        <w:ind w:left="843" w:right="980" w:firstLine="0"/>
        <w:jc w:val="center"/>
        <w:rPr>
          <w:b/>
          <w:bCs/>
          <w:sz w:val="28"/>
        </w:rPr>
      </w:pPr>
      <w:r>
        <w:rPr>
          <w:b/>
          <w:bCs/>
          <w:color w:val="2D75B5"/>
          <w:sz w:val="28"/>
        </w:rPr>
        <w:t>Department</w:t>
      </w:r>
      <w:r>
        <w:rPr>
          <w:b/>
          <w:bCs/>
          <w:color w:val="2D75B5"/>
          <w:spacing w:val="-7"/>
          <w:sz w:val="28"/>
        </w:rPr>
        <w:t xml:space="preserve"> </w:t>
      </w:r>
      <w:r>
        <w:rPr>
          <w:b/>
          <w:bCs/>
          <w:color w:val="2D75B5"/>
          <w:sz w:val="28"/>
        </w:rPr>
        <w:t>of</w:t>
      </w:r>
      <w:r>
        <w:rPr>
          <w:b/>
          <w:bCs/>
          <w:color w:val="2D75B5"/>
          <w:spacing w:val="-8"/>
          <w:sz w:val="28"/>
        </w:rPr>
        <w:t xml:space="preserve"> </w:t>
      </w:r>
      <w:r>
        <w:rPr>
          <w:b/>
          <w:bCs/>
          <w:color w:val="2D75B5"/>
          <w:sz w:val="28"/>
        </w:rPr>
        <w:t>Computer</w:t>
      </w:r>
      <w:r>
        <w:rPr>
          <w:b/>
          <w:bCs/>
          <w:color w:val="2D75B5"/>
          <w:spacing w:val="-8"/>
          <w:sz w:val="28"/>
        </w:rPr>
        <w:t xml:space="preserve"> </w:t>
      </w:r>
      <w:r>
        <w:rPr>
          <w:b/>
          <w:bCs/>
          <w:color w:val="2D75B5"/>
          <w:sz w:val="28"/>
        </w:rPr>
        <w:t>Science</w:t>
      </w:r>
      <w:r>
        <w:rPr>
          <w:b/>
          <w:bCs/>
          <w:color w:val="2D75B5"/>
          <w:spacing w:val="-3"/>
          <w:sz w:val="28"/>
        </w:rPr>
        <w:t xml:space="preserve"> </w:t>
      </w:r>
      <w:r>
        <w:rPr>
          <w:b/>
          <w:bCs/>
          <w:color w:val="2D75B5"/>
          <w:sz w:val="28"/>
        </w:rPr>
        <w:t>and</w:t>
      </w:r>
      <w:r>
        <w:rPr>
          <w:b/>
          <w:bCs/>
          <w:color w:val="2D75B5"/>
          <w:spacing w:val="-4"/>
          <w:sz w:val="28"/>
        </w:rPr>
        <w:t xml:space="preserve"> </w:t>
      </w:r>
      <w:r>
        <w:rPr>
          <w:b/>
          <w:bCs/>
          <w:color w:val="2D75B5"/>
          <w:spacing w:val="-2"/>
          <w:sz w:val="28"/>
        </w:rPr>
        <w:t>Engineering</w:t>
      </w:r>
    </w:p>
    <w:p w14:paraId="7C93B621">
      <w:pPr>
        <w:pStyle w:val="8"/>
        <w:spacing w:before="161"/>
        <w:ind w:left="841" w:right="981"/>
        <w:jc w:val="center"/>
        <w:rPr>
          <w:b/>
          <w:bCs/>
        </w:rPr>
      </w:pPr>
      <w:r>
        <w:rPr>
          <w:b/>
          <w:bCs/>
          <w:color w:val="FF0000"/>
        </w:rPr>
        <w:t>VIDYA</w:t>
      </w:r>
      <w:r>
        <w:rPr>
          <w:b/>
          <w:bCs/>
          <w:color w:val="FF0000"/>
          <w:spacing w:val="-4"/>
        </w:rPr>
        <w:t xml:space="preserve"> </w:t>
      </w:r>
      <w:r>
        <w:rPr>
          <w:b/>
          <w:bCs/>
          <w:color w:val="FF0000"/>
        </w:rPr>
        <w:t>JYOTHI</w:t>
      </w:r>
      <w:r>
        <w:rPr>
          <w:b/>
          <w:bCs/>
          <w:color w:val="FF0000"/>
          <w:spacing w:val="-3"/>
        </w:rPr>
        <w:t xml:space="preserve"> </w:t>
      </w:r>
      <w:r>
        <w:rPr>
          <w:b/>
          <w:bCs/>
          <w:color w:val="FF0000"/>
        </w:rPr>
        <w:t>INSTITUTE</w:t>
      </w:r>
      <w:r>
        <w:rPr>
          <w:b/>
          <w:bCs/>
          <w:color w:val="FF0000"/>
          <w:spacing w:val="-3"/>
        </w:rPr>
        <w:t xml:space="preserve"> </w:t>
      </w:r>
      <w:r>
        <w:rPr>
          <w:b/>
          <w:bCs/>
          <w:color w:val="FF0000"/>
        </w:rPr>
        <w:t>OF</w:t>
      </w:r>
      <w:r>
        <w:rPr>
          <w:b/>
          <w:bCs/>
          <w:color w:val="FF0000"/>
          <w:spacing w:val="-4"/>
        </w:rPr>
        <w:t xml:space="preserve"> </w:t>
      </w:r>
      <w:r>
        <w:rPr>
          <w:b/>
          <w:bCs/>
          <w:color w:val="FF0000"/>
          <w:spacing w:val="-2"/>
        </w:rPr>
        <w:t>TECHNOLOGY</w:t>
      </w:r>
    </w:p>
    <w:p w14:paraId="24C03B38">
      <w:pPr>
        <w:pStyle w:val="8"/>
        <w:spacing w:before="137"/>
        <w:ind w:left="842" w:right="980"/>
        <w:jc w:val="center"/>
      </w:pPr>
      <w:r>
        <w:rPr>
          <w:color w:val="FF0000"/>
        </w:rPr>
        <w:t>(An</w:t>
      </w:r>
      <w:r>
        <w:rPr>
          <w:color w:val="FF0000"/>
          <w:spacing w:val="-2"/>
        </w:rPr>
        <w:t xml:space="preserve"> </w:t>
      </w:r>
      <w:r>
        <w:rPr>
          <w:color w:val="FF0000"/>
        </w:rPr>
        <w:t>Autonomous</w:t>
      </w:r>
      <w:r>
        <w:rPr>
          <w:color w:val="FF0000"/>
          <w:spacing w:val="-1"/>
        </w:rPr>
        <w:t xml:space="preserve"> </w:t>
      </w:r>
      <w:r>
        <w:rPr>
          <w:color w:val="FF0000"/>
          <w:spacing w:val="-2"/>
        </w:rPr>
        <w:t>Institution)</w:t>
      </w:r>
    </w:p>
    <w:p w14:paraId="49BFB433">
      <w:pPr>
        <w:spacing w:before="138" w:line="241" w:lineRule="exact"/>
        <w:ind w:left="23" w:right="137" w:firstLine="0"/>
        <w:jc w:val="center"/>
        <w:rPr>
          <w:sz w:val="21"/>
        </w:rPr>
      </w:pPr>
      <w:r>
        <w:rPr>
          <w:color w:val="2D75B5"/>
          <w:sz w:val="21"/>
        </w:rPr>
        <w:t>(Approved</w:t>
      </w:r>
      <w:r>
        <w:rPr>
          <w:color w:val="2D75B5"/>
          <w:spacing w:val="-9"/>
          <w:sz w:val="21"/>
        </w:rPr>
        <w:t xml:space="preserve"> </w:t>
      </w:r>
      <w:r>
        <w:rPr>
          <w:color w:val="2D75B5"/>
          <w:sz w:val="21"/>
        </w:rPr>
        <w:t>by</w:t>
      </w:r>
      <w:r>
        <w:rPr>
          <w:color w:val="2D75B5"/>
          <w:spacing w:val="-7"/>
          <w:sz w:val="21"/>
        </w:rPr>
        <w:t xml:space="preserve"> </w:t>
      </w:r>
      <w:r>
        <w:rPr>
          <w:color w:val="2D75B5"/>
          <w:sz w:val="21"/>
        </w:rPr>
        <w:t>AICTE,Accredited</w:t>
      </w:r>
      <w:r>
        <w:rPr>
          <w:color w:val="2D75B5"/>
          <w:spacing w:val="-9"/>
          <w:sz w:val="21"/>
        </w:rPr>
        <w:t xml:space="preserve"> </w:t>
      </w:r>
      <w:r>
        <w:rPr>
          <w:color w:val="2D75B5"/>
          <w:sz w:val="21"/>
        </w:rPr>
        <w:t>by</w:t>
      </w:r>
      <w:r>
        <w:rPr>
          <w:color w:val="2D75B5"/>
          <w:spacing w:val="-6"/>
          <w:sz w:val="21"/>
        </w:rPr>
        <w:t xml:space="preserve"> </w:t>
      </w:r>
      <w:r>
        <w:rPr>
          <w:color w:val="2D75B5"/>
          <w:sz w:val="21"/>
        </w:rPr>
        <w:t>NAAC,NBA</w:t>
      </w:r>
      <w:r>
        <w:rPr>
          <w:color w:val="2D75B5"/>
          <w:spacing w:val="-3"/>
          <w:sz w:val="21"/>
        </w:rPr>
        <w:t xml:space="preserve"> </w:t>
      </w:r>
      <w:r>
        <w:rPr>
          <w:color w:val="2D75B5"/>
          <w:sz w:val="21"/>
        </w:rPr>
        <w:t>&amp;</w:t>
      </w:r>
      <w:r>
        <w:rPr>
          <w:color w:val="2D75B5"/>
          <w:spacing w:val="-5"/>
          <w:sz w:val="21"/>
        </w:rPr>
        <w:t xml:space="preserve"> </w:t>
      </w:r>
      <w:r>
        <w:rPr>
          <w:color w:val="2D75B5"/>
          <w:sz w:val="21"/>
        </w:rPr>
        <w:t>permanently</w:t>
      </w:r>
      <w:r>
        <w:rPr>
          <w:color w:val="2D75B5"/>
          <w:spacing w:val="-7"/>
          <w:sz w:val="21"/>
        </w:rPr>
        <w:t xml:space="preserve"> </w:t>
      </w:r>
      <w:r>
        <w:rPr>
          <w:color w:val="2D75B5"/>
          <w:sz w:val="21"/>
        </w:rPr>
        <w:t>affiliated</w:t>
      </w:r>
      <w:r>
        <w:rPr>
          <w:color w:val="2D75B5"/>
          <w:spacing w:val="-7"/>
          <w:sz w:val="21"/>
        </w:rPr>
        <w:t xml:space="preserve"> </w:t>
      </w:r>
      <w:r>
        <w:rPr>
          <w:color w:val="2D75B5"/>
          <w:sz w:val="21"/>
        </w:rPr>
        <w:t>to</w:t>
      </w:r>
      <w:r>
        <w:rPr>
          <w:color w:val="2D75B5"/>
          <w:spacing w:val="-5"/>
          <w:sz w:val="21"/>
        </w:rPr>
        <w:t xml:space="preserve"> </w:t>
      </w:r>
      <w:r>
        <w:rPr>
          <w:color w:val="2D75B5"/>
          <w:spacing w:val="-2"/>
          <w:sz w:val="21"/>
        </w:rPr>
        <w:t>JNTUH,Hyderabad)</w:t>
      </w:r>
    </w:p>
    <w:p w14:paraId="6432CE29">
      <w:pPr>
        <w:pStyle w:val="8"/>
        <w:spacing w:line="480" w:lineRule="auto"/>
        <w:ind w:left="2039" w:right="2180"/>
        <w:jc w:val="center"/>
      </w:pPr>
      <w:r>
        <w:rPr>
          <w:color w:val="2D75B5"/>
        </w:rPr>
        <w:t>Aziz</w:t>
      </w:r>
      <w:r>
        <w:rPr>
          <w:color w:val="2D75B5"/>
          <w:spacing w:val="-15"/>
        </w:rPr>
        <w:t xml:space="preserve"> </w:t>
      </w:r>
      <w:r>
        <w:rPr>
          <w:color w:val="2D75B5"/>
        </w:rPr>
        <w:t>Nagar</w:t>
      </w:r>
      <w:r>
        <w:rPr>
          <w:color w:val="2D75B5"/>
          <w:spacing w:val="-15"/>
        </w:rPr>
        <w:t xml:space="preserve"> </w:t>
      </w:r>
      <w:r>
        <w:rPr>
          <w:color w:val="2D75B5"/>
        </w:rPr>
        <w:t xml:space="preserve">Gate,C.B.post,Hyderabad-500075 </w:t>
      </w:r>
      <w:r>
        <w:rPr>
          <w:color w:val="FF0000"/>
          <w:spacing w:val="-2"/>
        </w:rPr>
        <w:t>2024-25</w:t>
      </w:r>
    </w:p>
    <w:p w14:paraId="41738675">
      <w:pPr>
        <w:pStyle w:val="8"/>
        <w:spacing w:after="0" w:line="480" w:lineRule="auto"/>
        <w:jc w:val="center"/>
        <w:sectPr>
          <w:footerReference r:id="rId5" w:type="default"/>
          <w:type w:val="continuous"/>
          <w:pgSz w:w="11910" w:h="16840"/>
          <w:pgMar w:top="1360" w:right="1559" w:bottom="900" w:left="1700" w:header="0" w:footer="701" w:gutter="0"/>
          <w:pgBorders w:offsetFrom="page">
            <w:top w:val="double" w:color="000000" w:sz="4" w:space="24"/>
            <w:left w:val="double" w:color="000000" w:sz="4" w:space="24"/>
            <w:bottom w:val="double" w:color="000000" w:sz="4" w:space="24"/>
            <w:right w:val="double" w:color="000000" w:sz="4" w:space="24"/>
          </w:pgBorders>
          <w:pgNumType w:start="1"/>
          <w:cols w:space="720" w:num="1"/>
        </w:sectPr>
      </w:pPr>
    </w:p>
    <w:p w14:paraId="0AFE5D16">
      <w:pPr>
        <w:pStyle w:val="8"/>
        <w:ind w:left="546"/>
        <w:rPr>
          <w:sz w:val="20"/>
        </w:rPr>
      </w:pPr>
      <w:r>
        <w:rPr>
          <w:sz w:val="20"/>
        </w:rPr>
        <w:drawing>
          <wp:inline distT="0" distB="0" distL="0" distR="0">
            <wp:extent cx="4627880" cy="90487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4628192" cy="905255"/>
                    </a:xfrm>
                    <a:prstGeom prst="rect">
                      <a:avLst/>
                    </a:prstGeom>
                  </pic:spPr>
                </pic:pic>
              </a:graphicData>
            </a:graphic>
          </wp:inline>
        </w:drawing>
      </w:r>
    </w:p>
    <w:p w14:paraId="7BC92093">
      <w:pPr>
        <w:pStyle w:val="8"/>
        <w:spacing w:before="4"/>
        <w:rPr>
          <w:sz w:val="21"/>
        </w:rPr>
      </w:pPr>
    </w:p>
    <w:p w14:paraId="625DC8DA">
      <w:pPr>
        <w:spacing w:before="0" w:line="241" w:lineRule="exact"/>
        <w:ind w:left="23" w:right="137" w:firstLine="0"/>
        <w:jc w:val="center"/>
        <w:rPr>
          <w:sz w:val="21"/>
        </w:rPr>
      </w:pPr>
      <w:r>
        <w:rPr>
          <w:color w:val="2D75B5"/>
          <w:sz w:val="21"/>
        </w:rPr>
        <w:t>(Approved</w:t>
      </w:r>
      <w:r>
        <w:rPr>
          <w:color w:val="2D75B5"/>
          <w:spacing w:val="-9"/>
          <w:sz w:val="21"/>
        </w:rPr>
        <w:t xml:space="preserve"> </w:t>
      </w:r>
      <w:r>
        <w:rPr>
          <w:color w:val="2D75B5"/>
          <w:sz w:val="21"/>
        </w:rPr>
        <w:t>by</w:t>
      </w:r>
      <w:r>
        <w:rPr>
          <w:color w:val="2D75B5"/>
          <w:spacing w:val="-7"/>
          <w:sz w:val="21"/>
        </w:rPr>
        <w:t xml:space="preserve"> </w:t>
      </w:r>
      <w:r>
        <w:rPr>
          <w:color w:val="2D75B5"/>
          <w:sz w:val="21"/>
        </w:rPr>
        <w:t>AICTE,Accredited</w:t>
      </w:r>
      <w:r>
        <w:rPr>
          <w:color w:val="2D75B5"/>
          <w:spacing w:val="-9"/>
          <w:sz w:val="21"/>
        </w:rPr>
        <w:t xml:space="preserve"> </w:t>
      </w:r>
      <w:r>
        <w:rPr>
          <w:color w:val="2D75B5"/>
          <w:sz w:val="21"/>
        </w:rPr>
        <w:t>by</w:t>
      </w:r>
      <w:r>
        <w:rPr>
          <w:color w:val="2D75B5"/>
          <w:spacing w:val="-6"/>
          <w:sz w:val="21"/>
        </w:rPr>
        <w:t xml:space="preserve"> </w:t>
      </w:r>
      <w:r>
        <w:rPr>
          <w:color w:val="2D75B5"/>
          <w:sz w:val="21"/>
        </w:rPr>
        <w:t>NAAC,NBA</w:t>
      </w:r>
      <w:r>
        <w:rPr>
          <w:color w:val="2D75B5"/>
          <w:spacing w:val="-3"/>
          <w:sz w:val="21"/>
        </w:rPr>
        <w:t xml:space="preserve"> </w:t>
      </w:r>
      <w:r>
        <w:rPr>
          <w:color w:val="2D75B5"/>
          <w:sz w:val="21"/>
        </w:rPr>
        <w:t>&amp;</w:t>
      </w:r>
      <w:r>
        <w:rPr>
          <w:color w:val="2D75B5"/>
          <w:spacing w:val="-5"/>
          <w:sz w:val="21"/>
        </w:rPr>
        <w:t xml:space="preserve"> </w:t>
      </w:r>
      <w:r>
        <w:rPr>
          <w:color w:val="2D75B5"/>
          <w:sz w:val="21"/>
        </w:rPr>
        <w:t>permanently</w:t>
      </w:r>
      <w:r>
        <w:rPr>
          <w:color w:val="2D75B5"/>
          <w:spacing w:val="-7"/>
          <w:sz w:val="21"/>
        </w:rPr>
        <w:t xml:space="preserve"> </w:t>
      </w:r>
      <w:r>
        <w:rPr>
          <w:color w:val="2D75B5"/>
          <w:sz w:val="21"/>
        </w:rPr>
        <w:t>affiliated</w:t>
      </w:r>
      <w:r>
        <w:rPr>
          <w:color w:val="2D75B5"/>
          <w:spacing w:val="-7"/>
          <w:sz w:val="21"/>
        </w:rPr>
        <w:t xml:space="preserve"> </w:t>
      </w:r>
      <w:r>
        <w:rPr>
          <w:color w:val="2D75B5"/>
          <w:sz w:val="21"/>
        </w:rPr>
        <w:t>to</w:t>
      </w:r>
      <w:r>
        <w:rPr>
          <w:color w:val="2D75B5"/>
          <w:spacing w:val="-5"/>
          <w:sz w:val="21"/>
        </w:rPr>
        <w:t xml:space="preserve"> </w:t>
      </w:r>
      <w:r>
        <w:rPr>
          <w:color w:val="2D75B5"/>
          <w:spacing w:val="-2"/>
          <w:sz w:val="21"/>
        </w:rPr>
        <w:t>JNTUH,Hyderabad)</w:t>
      </w:r>
    </w:p>
    <w:p w14:paraId="3EB0C0D1">
      <w:pPr>
        <w:pStyle w:val="8"/>
        <w:spacing w:line="276" w:lineRule="exact"/>
        <w:ind w:left="841" w:right="982"/>
        <w:jc w:val="center"/>
      </w:pPr>
      <w:r>
        <w:rPr>
          <w:color w:val="2D75B5"/>
        </w:rPr>
        <w:t>Aziz</w:t>
      </w:r>
      <w:r>
        <w:rPr>
          <w:color w:val="2D75B5"/>
          <w:spacing w:val="-7"/>
        </w:rPr>
        <w:t xml:space="preserve"> </w:t>
      </w:r>
      <w:r>
        <w:rPr>
          <w:color w:val="2D75B5"/>
        </w:rPr>
        <w:t>Nagar</w:t>
      </w:r>
      <w:r>
        <w:rPr>
          <w:color w:val="2D75B5"/>
          <w:spacing w:val="-4"/>
        </w:rPr>
        <w:t xml:space="preserve"> </w:t>
      </w:r>
      <w:r>
        <w:rPr>
          <w:color w:val="2D75B5"/>
        </w:rPr>
        <w:t>Gate,C.B.post,Hyderabad-</w:t>
      </w:r>
      <w:r>
        <w:rPr>
          <w:color w:val="2D75B5"/>
          <w:spacing w:val="-2"/>
        </w:rPr>
        <w:t>500075</w:t>
      </w:r>
    </w:p>
    <w:p w14:paraId="7C5F5B23">
      <w:pPr>
        <w:pStyle w:val="8"/>
      </w:pPr>
    </w:p>
    <w:p w14:paraId="06D7A05B">
      <w:pPr>
        <w:pStyle w:val="8"/>
        <w:spacing w:before="1"/>
      </w:pPr>
    </w:p>
    <w:p w14:paraId="41E8CB70">
      <w:pPr>
        <w:spacing w:before="0" w:line="446" w:lineRule="auto"/>
        <w:ind w:left="0" w:right="137" w:firstLine="0"/>
        <w:jc w:val="center"/>
        <w:rPr>
          <w:sz w:val="28"/>
        </w:rPr>
      </w:pPr>
      <w:r>
        <w:rPr>
          <w:color w:val="FF0000"/>
          <w:sz w:val="28"/>
        </w:rPr>
        <w:t>DEPARTMENT</w:t>
      </w:r>
      <w:r>
        <w:rPr>
          <w:color w:val="FF0000"/>
          <w:spacing w:val="-4"/>
          <w:sz w:val="28"/>
        </w:rPr>
        <w:t xml:space="preserve"> </w:t>
      </w:r>
      <w:r>
        <w:rPr>
          <w:color w:val="FF0000"/>
          <w:sz w:val="28"/>
        </w:rPr>
        <w:t>OF</w:t>
      </w:r>
      <w:r>
        <w:rPr>
          <w:color w:val="FF0000"/>
          <w:spacing w:val="-8"/>
          <w:sz w:val="28"/>
        </w:rPr>
        <w:t xml:space="preserve"> </w:t>
      </w:r>
      <w:r>
        <w:rPr>
          <w:color w:val="FF0000"/>
          <w:sz w:val="28"/>
        </w:rPr>
        <w:t>COMPUTER</w:t>
      </w:r>
      <w:r>
        <w:rPr>
          <w:color w:val="FF0000"/>
          <w:spacing w:val="-8"/>
          <w:sz w:val="28"/>
        </w:rPr>
        <w:t xml:space="preserve"> </w:t>
      </w:r>
      <w:r>
        <w:rPr>
          <w:color w:val="FF0000"/>
          <w:sz w:val="28"/>
        </w:rPr>
        <w:t>SCIENCE</w:t>
      </w:r>
      <w:r>
        <w:rPr>
          <w:color w:val="FF0000"/>
          <w:spacing w:val="-6"/>
          <w:sz w:val="28"/>
        </w:rPr>
        <w:t xml:space="preserve"> </w:t>
      </w:r>
      <w:r>
        <w:rPr>
          <w:color w:val="FF0000"/>
          <w:sz w:val="28"/>
        </w:rPr>
        <w:t>AND</w:t>
      </w:r>
      <w:r>
        <w:rPr>
          <w:color w:val="FF0000"/>
          <w:spacing w:val="-7"/>
          <w:sz w:val="28"/>
        </w:rPr>
        <w:t xml:space="preserve"> </w:t>
      </w:r>
      <w:r>
        <w:rPr>
          <w:color w:val="FF0000"/>
          <w:sz w:val="28"/>
        </w:rPr>
        <w:t xml:space="preserve">ENGINEERING </w:t>
      </w:r>
      <w:r>
        <w:rPr>
          <w:b/>
          <w:bCs/>
          <w:color w:val="2D75B5"/>
          <w:spacing w:val="-2"/>
          <w:sz w:val="28"/>
        </w:rPr>
        <w:t>CERTIFICARE</w:t>
      </w:r>
    </w:p>
    <w:p w14:paraId="23D3761B">
      <w:pPr>
        <w:pStyle w:val="8"/>
        <w:spacing w:line="360" w:lineRule="auto"/>
        <w:ind w:left="99" w:right="241"/>
        <w:jc w:val="both"/>
      </w:pPr>
      <w:r>
        <w:t>This</w:t>
      </w:r>
      <w:r>
        <w:rPr>
          <w:spacing w:val="-5"/>
        </w:rPr>
        <w:t xml:space="preserve"> </w:t>
      </w:r>
      <w:r>
        <w:t>is</w:t>
      </w:r>
      <w:r>
        <w:rPr>
          <w:spacing w:val="-2"/>
        </w:rPr>
        <w:t xml:space="preserve"> </w:t>
      </w:r>
      <w:r>
        <w:t>to</w:t>
      </w:r>
      <w:r>
        <w:rPr>
          <w:spacing w:val="-2"/>
        </w:rPr>
        <w:t xml:space="preserve"> </w:t>
      </w:r>
      <w:r>
        <w:t>certify</w:t>
      </w:r>
      <w:r>
        <w:rPr>
          <w:spacing w:val="-2"/>
        </w:rPr>
        <w:t xml:space="preserve"> </w:t>
      </w:r>
      <w:r>
        <w:t>that</w:t>
      </w:r>
      <w:r>
        <w:rPr>
          <w:spacing w:val="-2"/>
        </w:rPr>
        <w:t xml:space="preserve"> </w:t>
      </w:r>
      <w:r>
        <w:t>the</w:t>
      </w:r>
      <w:r>
        <w:rPr>
          <w:spacing w:val="-3"/>
        </w:rPr>
        <w:t xml:space="preserve"> </w:t>
      </w:r>
      <w:r>
        <w:t>project</w:t>
      </w:r>
      <w:r>
        <w:rPr>
          <w:spacing w:val="-1"/>
        </w:rPr>
        <w:t xml:space="preserve"> </w:t>
      </w:r>
      <w:r>
        <w:t>report</w:t>
      </w:r>
      <w:r>
        <w:rPr>
          <w:spacing w:val="-1"/>
        </w:rPr>
        <w:t xml:space="preserve"> </w:t>
      </w:r>
      <w:r>
        <w:t>titled</w:t>
      </w:r>
      <w:r>
        <w:rPr>
          <w:spacing w:val="-2"/>
        </w:rPr>
        <w:t xml:space="preserve"> </w:t>
      </w:r>
      <w:r>
        <w:rPr>
          <w:color w:val="2D75B5"/>
        </w:rPr>
        <w:t>“</w:t>
      </w:r>
      <w:r>
        <w:rPr>
          <w:rFonts w:hint="default"/>
          <w:color w:val="2D75B5"/>
          <w:lang w:val="en-US"/>
        </w:rPr>
        <w:t>PAN CARD TAMPERING DETECTION</w:t>
      </w:r>
      <w:r>
        <w:rPr>
          <w:color w:val="2D75B5"/>
        </w:rPr>
        <w:t>”</w:t>
      </w:r>
      <w:r>
        <w:rPr>
          <w:color w:val="2D75B5"/>
          <w:spacing w:val="-3"/>
        </w:rPr>
        <w:t xml:space="preserve"> </w:t>
      </w:r>
      <w:r>
        <w:t>is</w:t>
      </w:r>
      <w:r>
        <w:rPr>
          <w:spacing w:val="-2"/>
        </w:rPr>
        <w:t xml:space="preserve"> </w:t>
      </w:r>
      <w:r>
        <w:t>being</w:t>
      </w:r>
      <w:r>
        <w:rPr>
          <w:spacing w:val="-2"/>
        </w:rPr>
        <w:t xml:space="preserve"> </w:t>
      </w:r>
      <w:r>
        <w:t>submitted</w:t>
      </w:r>
      <w:r>
        <w:rPr>
          <w:spacing w:val="-5"/>
        </w:rPr>
        <w:t xml:space="preserve"> </w:t>
      </w:r>
      <w:r>
        <w:t xml:space="preserve">by </w:t>
      </w:r>
      <w:r>
        <w:rPr>
          <w:rFonts w:hint="default"/>
          <w:color w:val="FF0000"/>
          <w:spacing w:val="13"/>
          <w:lang w:val="en-US"/>
        </w:rPr>
        <w:t>Kummari Shiva Charan</w:t>
      </w:r>
      <w:r>
        <w:rPr>
          <w:color w:val="FF0000"/>
          <w:spacing w:val="16"/>
        </w:rPr>
        <w:t>(2</w:t>
      </w:r>
      <w:r>
        <w:rPr>
          <w:rFonts w:hint="default"/>
          <w:color w:val="FF0000"/>
          <w:spacing w:val="16"/>
          <w:lang w:val="en-US"/>
        </w:rPr>
        <w:t>4</w:t>
      </w:r>
      <w:r>
        <w:rPr>
          <w:color w:val="FF0000"/>
          <w:spacing w:val="16"/>
        </w:rPr>
        <w:t>91</w:t>
      </w:r>
      <w:r>
        <w:rPr>
          <w:rFonts w:hint="default"/>
          <w:color w:val="FF0000"/>
          <w:spacing w:val="16"/>
          <w:lang w:val="en-US"/>
        </w:rPr>
        <w:t>5</w:t>
      </w:r>
      <w:r>
        <w:rPr>
          <w:color w:val="FF0000"/>
          <w:spacing w:val="16"/>
        </w:rPr>
        <w:t>A05</w:t>
      </w:r>
      <w:r>
        <w:rPr>
          <w:rFonts w:hint="default"/>
          <w:color w:val="FF0000"/>
          <w:spacing w:val="16"/>
          <w:lang w:val="en-US"/>
        </w:rPr>
        <w:t>16</w:t>
      </w:r>
      <w:r>
        <w:rPr>
          <w:color w:val="FF0000"/>
          <w:spacing w:val="16"/>
        </w:rPr>
        <w:t xml:space="preserve">), </w:t>
      </w:r>
      <w:r>
        <w:rPr>
          <w:rFonts w:hint="default"/>
          <w:color w:val="FF0000"/>
          <w:spacing w:val="16"/>
          <w:lang w:val="en-US"/>
        </w:rPr>
        <w:t>Matoori Karthikeya</w:t>
      </w:r>
      <w:r>
        <w:rPr>
          <w:color w:val="FF0000"/>
          <w:spacing w:val="16"/>
        </w:rPr>
        <w:t>(2</w:t>
      </w:r>
      <w:r>
        <w:rPr>
          <w:rFonts w:hint="default"/>
          <w:color w:val="FF0000"/>
          <w:spacing w:val="16"/>
          <w:lang w:val="en-US"/>
        </w:rPr>
        <w:t>4</w:t>
      </w:r>
      <w:r>
        <w:rPr>
          <w:color w:val="FF0000"/>
          <w:spacing w:val="16"/>
        </w:rPr>
        <w:t>91</w:t>
      </w:r>
      <w:r>
        <w:rPr>
          <w:rFonts w:hint="default"/>
          <w:color w:val="FF0000"/>
          <w:spacing w:val="16"/>
          <w:lang w:val="en-US"/>
        </w:rPr>
        <w:t>5</w:t>
      </w:r>
      <w:r>
        <w:rPr>
          <w:color w:val="FF0000"/>
          <w:spacing w:val="16"/>
        </w:rPr>
        <w:t>A05</w:t>
      </w:r>
      <w:r>
        <w:rPr>
          <w:rFonts w:hint="default"/>
          <w:color w:val="FF0000"/>
          <w:spacing w:val="16"/>
          <w:lang w:val="en-US"/>
        </w:rPr>
        <w:t>17</w:t>
      </w:r>
      <w:r>
        <w:rPr>
          <w:color w:val="FF0000"/>
          <w:spacing w:val="16"/>
        </w:rPr>
        <w:t xml:space="preserve">), </w:t>
      </w:r>
      <w:r>
        <w:rPr>
          <w:color w:val="FF0000"/>
          <w:spacing w:val="14"/>
        </w:rPr>
        <w:t>S</w:t>
      </w:r>
      <w:r>
        <w:rPr>
          <w:rFonts w:hint="default"/>
          <w:color w:val="FF0000"/>
          <w:spacing w:val="14"/>
          <w:lang w:val="en-US"/>
        </w:rPr>
        <w:t>athish Nandula</w:t>
      </w:r>
      <w:r>
        <w:rPr>
          <w:color w:val="FF0000"/>
        </w:rPr>
        <w:t xml:space="preserve"> (2</w:t>
      </w:r>
      <w:r>
        <w:rPr>
          <w:rFonts w:hint="default"/>
          <w:color w:val="FF0000"/>
          <w:lang w:val="en-US"/>
        </w:rPr>
        <w:t>4</w:t>
      </w:r>
      <w:r>
        <w:rPr>
          <w:color w:val="FF0000"/>
        </w:rPr>
        <w:t>91</w:t>
      </w:r>
      <w:r>
        <w:rPr>
          <w:rFonts w:hint="default"/>
          <w:color w:val="FF0000"/>
          <w:lang w:val="en-US"/>
        </w:rPr>
        <w:t>5</w:t>
      </w:r>
      <w:r>
        <w:rPr>
          <w:color w:val="FF0000"/>
        </w:rPr>
        <w:t>A05</w:t>
      </w:r>
      <w:r>
        <w:rPr>
          <w:rFonts w:hint="default"/>
          <w:color w:val="FF0000"/>
          <w:lang w:val="en-US"/>
        </w:rPr>
        <w:t>20</w:t>
      </w:r>
      <w:r>
        <w:rPr>
          <w:color w:val="FF0000"/>
        </w:rPr>
        <w:t xml:space="preserve">), </w:t>
      </w:r>
      <w:r>
        <w:rPr>
          <w:rFonts w:hint="default"/>
          <w:color w:val="FF0000"/>
          <w:lang w:val="en-US"/>
        </w:rPr>
        <w:t>Padakanti Manish Chary</w:t>
      </w:r>
      <w:r>
        <w:rPr>
          <w:color w:val="FF0000"/>
        </w:rPr>
        <w:t xml:space="preserve"> (2</w:t>
      </w:r>
      <w:r>
        <w:rPr>
          <w:rFonts w:hint="default"/>
          <w:color w:val="FF0000"/>
          <w:lang w:val="en-US"/>
        </w:rPr>
        <w:t>4</w:t>
      </w:r>
      <w:r>
        <w:rPr>
          <w:color w:val="FF0000"/>
        </w:rPr>
        <w:t>91</w:t>
      </w:r>
      <w:r>
        <w:rPr>
          <w:rFonts w:hint="default"/>
          <w:color w:val="FF0000"/>
          <w:lang w:val="en-US"/>
        </w:rPr>
        <w:t>5</w:t>
      </w:r>
      <w:r>
        <w:rPr>
          <w:color w:val="FF0000"/>
        </w:rPr>
        <w:t>A05</w:t>
      </w:r>
      <w:r>
        <w:rPr>
          <w:rFonts w:hint="default"/>
          <w:color w:val="FF0000"/>
          <w:lang w:val="en-US"/>
        </w:rPr>
        <w:t>21</w:t>
      </w:r>
      <w:r>
        <w:rPr>
          <w:color w:val="FF0000"/>
        </w:rPr>
        <w:t>)</w:t>
      </w:r>
      <w:r>
        <w:t>in partial fulfillment for</w:t>
      </w:r>
      <w:r>
        <w:rPr>
          <w:spacing w:val="-1"/>
        </w:rPr>
        <w:t xml:space="preserve"> </w:t>
      </w:r>
      <w:r>
        <w:t>the</w:t>
      </w:r>
      <w:r>
        <w:rPr>
          <w:spacing w:val="-3"/>
        </w:rPr>
        <w:t xml:space="preserve"> </w:t>
      </w:r>
      <w:r>
        <w:t>award of</w:t>
      </w:r>
      <w:r>
        <w:rPr>
          <w:spacing w:val="-1"/>
        </w:rPr>
        <w:t xml:space="preserve"> </w:t>
      </w:r>
      <w:r>
        <w:t>the</w:t>
      </w:r>
      <w:r>
        <w:rPr>
          <w:spacing w:val="-1"/>
        </w:rPr>
        <w:t xml:space="preserve"> </w:t>
      </w:r>
      <w:r>
        <w:t>degree</w:t>
      </w:r>
      <w:r>
        <w:rPr>
          <w:spacing w:val="-1"/>
        </w:rPr>
        <w:t xml:space="preserve"> </w:t>
      </w:r>
      <w:r>
        <w:t>of</w:t>
      </w:r>
      <w:r>
        <w:rPr>
          <w:spacing w:val="-3"/>
        </w:rPr>
        <w:t xml:space="preserve"> </w:t>
      </w:r>
      <w:r>
        <w:t>bachelor of</w:t>
      </w:r>
      <w:r>
        <w:rPr>
          <w:spacing w:val="-3"/>
        </w:rPr>
        <w:t xml:space="preserve"> </w:t>
      </w:r>
      <w:r>
        <w:t>technology in</w:t>
      </w:r>
      <w:r>
        <w:rPr>
          <w:spacing w:val="-3"/>
        </w:rPr>
        <w:t xml:space="preserve"> </w:t>
      </w:r>
      <w:r>
        <w:rPr>
          <w:color w:val="FF0000"/>
        </w:rPr>
        <w:t>Computer</w:t>
      </w:r>
      <w:r>
        <w:rPr>
          <w:color w:val="FF0000"/>
          <w:spacing w:val="-1"/>
        </w:rPr>
        <w:t xml:space="preserve"> </w:t>
      </w:r>
      <w:r>
        <w:rPr>
          <w:color w:val="FF0000"/>
        </w:rPr>
        <w:t>Science and Engineering</w:t>
      </w:r>
      <w:r>
        <w:t>,is a record of bonafide work carried out by him under my guidance and supervision.These</w:t>
      </w:r>
      <w:r>
        <w:rPr>
          <w:spacing w:val="-1"/>
        </w:rPr>
        <w:t xml:space="preserve"> </w:t>
      </w:r>
      <w:r>
        <w:t>results embodied in this</w:t>
      </w:r>
      <w:r>
        <w:rPr>
          <w:spacing w:val="-2"/>
        </w:rPr>
        <w:t xml:space="preserve"> </w:t>
      </w:r>
      <w:r>
        <w:t>project</w:t>
      </w:r>
      <w:r>
        <w:rPr>
          <w:spacing w:val="-2"/>
        </w:rPr>
        <w:t xml:space="preserve"> </w:t>
      </w:r>
      <w:r>
        <w:t>report have</w:t>
      </w:r>
      <w:r>
        <w:rPr>
          <w:spacing w:val="-1"/>
        </w:rPr>
        <w:t xml:space="preserve"> </w:t>
      </w:r>
      <w:r>
        <w:t>nor been submitted to</w:t>
      </w:r>
      <w:r>
        <w:rPr>
          <w:spacing w:val="45"/>
        </w:rPr>
        <w:t xml:space="preserve"> </w:t>
      </w:r>
      <w:r>
        <w:t>any</w:t>
      </w:r>
      <w:r>
        <w:rPr>
          <w:spacing w:val="45"/>
        </w:rPr>
        <w:t xml:space="preserve"> </w:t>
      </w:r>
      <w:r>
        <w:rPr>
          <w:spacing w:val="11"/>
        </w:rPr>
        <w:t>other</w:t>
      </w:r>
      <w:r>
        <w:rPr>
          <w:spacing w:val="48"/>
        </w:rPr>
        <w:t xml:space="preserve"> </w:t>
      </w:r>
      <w:r>
        <w:rPr>
          <w:spacing w:val="13"/>
        </w:rPr>
        <w:t>university</w:t>
      </w:r>
      <w:r>
        <w:rPr>
          <w:spacing w:val="48"/>
        </w:rPr>
        <w:t xml:space="preserve"> </w:t>
      </w:r>
      <w:r>
        <w:t>or</w:t>
      </w:r>
      <w:r>
        <w:rPr>
          <w:spacing w:val="48"/>
        </w:rPr>
        <w:t xml:space="preserve"> </w:t>
      </w:r>
      <w:r>
        <w:rPr>
          <w:spacing w:val="13"/>
        </w:rPr>
        <w:t>institute</w:t>
      </w:r>
      <w:r>
        <w:rPr>
          <w:spacing w:val="47"/>
        </w:rPr>
        <w:t xml:space="preserve"> </w:t>
      </w:r>
      <w:r>
        <w:t>for</w:t>
      </w:r>
      <w:r>
        <w:rPr>
          <w:spacing w:val="48"/>
        </w:rPr>
        <w:t xml:space="preserve"> </w:t>
      </w:r>
      <w:r>
        <w:t>the</w:t>
      </w:r>
      <w:r>
        <w:rPr>
          <w:spacing w:val="47"/>
        </w:rPr>
        <w:t xml:space="preserve"> </w:t>
      </w:r>
      <w:r>
        <w:rPr>
          <w:spacing w:val="11"/>
        </w:rPr>
        <w:t>award</w:t>
      </w:r>
      <w:r>
        <w:rPr>
          <w:spacing w:val="49"/>
        </w:rPr>
        <w:t xml:space="preserve"> </w:t>
      </w:r>
      <w:r>
        <w:t>of</w:t>
      </w:r>
      <w:r>
        <w:rPr>
          <w:spacing w:val="47"/>
        </w:rPr>
        <w:t xml:space="preserve"> </w:t>
      </w:r>
      <w:r>
        <w:t>any</w:t>
      </w:r>
      <w:r>
        <w:rPr>
          <w:spacing w:val="46"/>
        </w:rPr>
        <w:t xml:space="preserve"> </w:t>
      </w:r>
      <w:r>
        <w:rPr>
          <w:spacing w:val="12"/>
        </w:rPr>
        <w:t>degree</w:t>
      </w:r>
      <w:r>
        <w:rPr>
          <w:spacing w:val="49"/>
        </w:rPr>
        <w:t xml:space="preserve"> </w:t>
      </w:r>
      <w:r>
        <w:t>or</w:t>
      </w:r>
      <w:r>
        <w:rPr>
          <w:spacing w:val="45"/>
        </w:rPr>
        <w:t xml:space="preserve"> </w:t>
      </w:r>
      <w:r>
        <w:rPr>
          <w:spacing w:val="11"/>
        </w:rPr>
        <w:t>diploma.</w:t>
      </w:r>
    </w:p>
    <w:p w14:paraId="03F8C096">
      <w:pPr>
        <w:pStyle w:val="8"/>
      </w:pPr>
    </w:p>
    <w:p w14:paraId="4E8E4898">
      <w:pPr>
        <w:pStyle w:val="8"/>
      </w:pPr>
    </w:p>
    <w:p w14:paraId="146E7EC6">
      <w:pPr>
        <w:pStyle w:val="8"/>
      </w:pPr>
    </w:p>
    <w:p w14:paraId="7D3105D2">
      <w:pPr>
        <w:pStyle w:val="8"/>
      </w:pPr>
    </w:p>
    <w:p w14:paraId="3E348718">
      <w:pPr>
        <w:pStyle w:val="8"/>
      </w:pPr>
    </w:p>
    <w:p w14:paraId="5CB46697">
      <w:pPr>
        <w:pStyle w:val="4"/>
        <w:tabs>
          <w:tab w:val="left" w:pos="5946"/>
        </w:tabs>
        <w:ind w:left="0" w:leftChars="0" w:firstLine="0" w:firstLineChars="0"/>
      </w:pPr>
    </w:p>
    <w:p w14:paraId="7B2CD05E">
      <w:pPr>
        <w:pStyle w:val="4"/>
        <w:tabs>
          <w:tab w:val="left" w:pos="5946"/>
        </w:tabs>
        <w:ind w:left="0" w:leftChars="0" w:firstLine="0" w:firstLineChars="0"/>
      </w:pPr>
    </w:p>
    <w:p w14:paraId="58203513">
      <w:pPr>
        <w:pStyle w:val="4"/>
        <w:tabs>
          <w:tab w:val="left" w:pos="5946"/>
        </w:tabs>
        <w:ind w:left="0" w:leftChars="0" w:firstLine="0" w:firstLineChars="0"/>
      </w:pPr>
      <w:r>
        <w:t>Internal</w:t>
      </w:r>
      <w:r>
        <w:rPr>
          <w:spacing w:val="-3"/>
        </w:rPr>
        <w:t xml:space="preserve"> </w:t>
      </w:r>
      <w:r>
        <w:rPr>
          <w:spacing w:val="-2"/>
        </w:rPr>
        <w:t>Guide</w:t>
      </w:r>
      <w:r>
        <w:tab/>
      </w:r>
      <w:r>
        <w:t>Head</w:t>
      </w:r>
      <w:r>
        <w:rPr>
          <w:spacing w:val="-3"/>
        </w:rPr>
        <w:t xml:space="preserve"> </w:t>
      </w:r>
      <w:r>
        <w:t>of</w:t>
      </w:r>
      <w:r>
        <w:rPr>
          <w:spacing w:val="-1"/>
        </w:rPr>
        <w:t xml:space="preserve"> </w:t>
      </w:r>
      <w:r>
        <w:rPr>
          <w:spacing w:val="-2"/>
        </w:rPr>
        <w:t>Department</w:t>
      </w:r>
    </w:p>
    <w:p w14:paraId="202FB17D">
      <w:pPr>
        <w:pStyle w:val="8"/>
        <w:rPr>
          <w:b/>
        </w:rPr>
      </w:pPr>
    </w:p>
    <w:p w14:paraId="7AD2BC40">
      <w:pPr>
        <w:pStyle w:val="8"/>
        <w:tabs>
          <w:tab w:val="left" w:pos="5984"/>
          <w:tab w:val="left" w:pos="6452"/>
        </w:tabs>
        <w:spacing w:line="480" w:lineRule="auto"/>
        <w:ind w:right="601"/>
      </w:pPr>
      <w:r>
        <w:t>Mrs.</w:t>
      </w:r>
      <w:r>
        <w:rPr>
          <w:rFonts w:hint="default"/>
          <w:lang w:val="en-US"/>
        </w:rPr>
        <w:t>G.Kalpana</w:t>
      </w:r>
      <w:r>
        <w:tab/>
      </w:r>
      <w:r>
        <w:t>Dr.</w:t>
      </w:r>
      <w:r>
        <w:rPr>
          <w:spacing w:val="-11"/>
        </w:rPr>
        <w:t xml:space="preserve"> </w:t>
      </w:r>
      <w:r>
        <w:t>D.</w:t>
      </w:r>
      <w:r>
        <w:rPr>
          <w:spacing w:val="-13"/>
        </w:rPr>
        <w:t xml:space="preserve"> </w:t>
      </w:r>
      <w:r>
        <w:t>Aruna</w:t>
      </w:r>
      <w:r>
        <w:rPr>
          <w:spacing w:val="-12"/>
        </w:rPr>
        <w:t xml:space="preserve"> </w:t>
      </w:r>
      <w:r>
        <w:t>Kumari Assisitant Professor</w:t>
      </w:r>
      <w:r>
        <w:tab/>
      </w:r>
      <w:r>
        <w:tab/>
      </w:r>
      <w:r>
        <w:rPr>
          <w:spacing w:val="-2"/>
        </w:rPr>
        <w:t>Professor</w:t>
      </w:r>
    </w:p>
    <w:p w14:paraId="6A3EF2B8">
      <w:pPr>
        <w:pStyle w:val="8"/>
      </w:pPr>
    </w:p>
    <w:p w14:paraId="4234FB82">
      <w:pPr>
        <w:pStyle w:val="8"/>
      </w:pPr>
    </w:p>
    <w:p w14:paraId="580CCF83">
      <w:pPr>
        <w:pStyle w:val="8"/>
      </w:pPr>
    </w:p>
    <w:p w14:paraId="42E2CA10">
      <w:pPr>
        <w:pStyle w:val="8"/>
      </w:pPr>
    </w:p>
    <w:p w14:paraId="5D1E1ED2">
      <w:pPr>
        <w:pStyle w:val="8"/>
        <w:ind w:left="841" w:right="1480"/>
        <w:jc w:val="center"/>
      </w:pPr>
      <w:r>
        <w:t>External</w:t>
      </w:r>
      <w:r>
        <w:rPr>
          <w:spacing w:val="-4"/>
        </w:rPr>
        <w:t xml:space="preserve"> </w:t>
      </w:r>
      <w:r>
        <w:rPr>
          <w:spacing w:val="-2"/>
        </w:rPr>
        <w:t>Examiner</w:t>
      </w:r>
    </w:p>
    <w:p w14:paraId="73651599">
      <w:pPr>
        <w:pStyle w:val="8"/>
        <w:spacing w:after="0"/>
        <w:jc w:val="center"/>
        <w:sectPr>
          <w:footerReference r:id="rId6" w:type="default"/>
          <w:pgSz w:w="11910" w:h="16840"/>
          <w:pgMar w:top="1620" w:right="1559" w:bottom="900" w:left="1700" w:header="0" w:footer="701" w:gutter="0"/>
          <w:pgBorders w:offsetFrom="page">
            <w:top w:val="double" w:color="000000" w:sz="4" w:space="24"/>
            <w:left w:val="double" w:color="000000" w:sz="4" w:space="24"/>
            <w:bottom w:val="double" w:color="000000" w:sz="4" w:space="24"/>
            <w:right w:val="double" w:color="000000" w:sz="4" w:space="24"/>
          </w:pgBorders>
          <w:pgNumType w:start="1"/>
          <w:cols w:space="720" w:num="1"/>
        </w:sectPr>
      </w:pPr>
    </w:p>
    <w:p w14:paraId="45545F2C">
      <w:pPr>
        <w:spacing w:before="59"/>
        <w:ind w:left="841" w:right="984" w:firstLine="0"/>
        <w:jc w:val="center"/>
        <w:rPr>
          <w:b/>
          <w:bCs/>
          <w:sz w:val="32"/>
          <w:szCs w:val="32"/>
        </w:rPr>
      </w:pPr>
      <w:r>
        <w:rPr>
          <w:b/>
          <w:bCs/>
          <w:color w:val="FF0000"/>
          <w:spacing w:val="-2"/>
          <w:sz w:val="32"/>
          <w:szCs w:val="32"/>
        </w:rPr>
        <w:t>DECLARATION</w:t>
      </w:r>
    </w:p>
    <w:p w14:paraId="66195E57">
      <w:pPr>
        <w:pStyle w:val="8"/>
        <w:rPr>
          <w:sz w:val="28"/>
        </w:rPr>
      </w:pPr>
    </w:p>
    <w:p w14:paraId="07E52836">
      <w:pPr>
        <w:pStyle w:val="8"/>
        <w:rPr>
          <w:sz w:val="28"/>
        </w:rPr>
      </w:pPr>
    </w:p>
    <w:p w14:paraId="7B15F10B">
      <w:pPr>
        <w:pStyle w:val="8"/>
        <w:spacing w:before="139"/>
        <w:rPr>
          <w:sz w:val="28"/>
        </w:rPr>
      </w:pPr>
    </w:p>
    <w:p w14:paraId="0232D128">
      <w:pPr>
        <w:spacing w:before="0" w:line="360" w:lineRule="auto"/>
        <w:ind w:left="99" w:right="238" w:firstLine="0"/>
        <w:jc w:val="both"/>
        <w:rPr>
          <w:sz w:val="28"/>
          <w:szCs w:val="28"/>
        </w:rPr>
      </w:pPr>
      <w:r>
        <w:rPr>
          <w:sz w:val="28"/>
          <w:szCs w:val="28"/>
        </w:rPr>
        <w:t xml:space="preserve">We hereby declare that the project work entitled </w:t>
      </w:r>
      <w:r>
        <w:rPr>
          <w:color w:val="BF0000"/>
          <w:sz w:val="28"/>
          <w:szCs w:val="28"/>
        </w:rPr>
        <w:t>“</w:t>
      </w:r>
      <w:r>
        <w:rPr>
          <w:rFonts w:hint="default"/>
          <w:color w:val="BF0000"/>
          <w:sz w:val="28"/>
          <w:szCs w:val="28"/>
          <w:lang w:val="en-US"/>
        </w:rPr>
        <w:t>PAN CARD TAMPERING DETECTION</w:t>
      </w:r>
      <w:r>
        <w:rPr>
          <w:color w:val="BF0000"/>
          <w:sz w:val="28"/>
          <w:szCs w:val="28"/>
        </w:rPr>
        <w:t xml:space="preserve">” </w:t>
      </w:r>
      <w:r>
        <w:rPr>
          <w:sz w:val="28"/>
          <w:szCs w:val="28"/>
        </w:rPr>
        <w:t xml:space="preserve">is a genuine and original piece of work carried out by us in the </w:t>
      </w:r>
      <w:r>
        <w:rPr>
          <w:b/>
          <w:sz w:val="28"/>
          <w:szCs w:val="28"/>
        </w:rPr>
        <w:t>Department of Computer Science</w:t>
      </w:r>
      <w:r>
        <w:rPr>
          <w:b/>
          <w:spacing w:val="40"/>
          <w:sz w:val="28"/>
          <w:szCs w:val="28"/>
        </w:rPr>
        <w:t xml:space="preserve"> </w:t>
      </w:r>
      <w:r>
        <w:rPr>
          <w:b/>
          <w:sz w:val="28"/>
          <w:szCs w:val="28"/>
        </w:rPr>
        <w:t>and Engineering, Vidya Jyothi Institute of Technology</w:t>
      </w:r>
      <w:r>
        <w:rPr>
          <w:sz w:val="28"/>
          <w:szCs w:val="28"/>
        </w:rPr>
        <w:t xml:space="preserve">, under the affiliation of </w:t>
      </w:r>
      <w:r>
        <w:rPr>
          <w:b/>
          <w:sz w:val="28"/>
          <w:szCs w:val="28"/>
        </w:rPr>
        <w:t>Jawaharlal Nehru Technological University</w:t>
      </w:r>
      <w:r>
        <w:rPr>
          <w:sz w:val="28"/>
          <w:szCs w:val="28"/>
        </w:rPr>
        <w:t xml:space="preserve">, </w:t>
      </w:r>
      <w:r>
        <w:rPr>
          <w:b/>
          <w:sz w:val="28"/>
          <w:szCs w:val="28"/>
        </w:rPr>
        <w:t>Hyderabad</w:t>
      </w:r>
      <w:r>
        <w:rPr>
          <w:sz w:val="28"/>
          <w:szCs w:val="28"/>
        </w:rPr>
        <w:t>. This report is the outcome of our own efforts and research conducted during the course of the project. We affirm that it has not been copied, reproduced, or submitted elsewhere for any academic or professional purpose. All sources of information and assistance have</w:t>
      </w:r>
      <w:r>
        <w:rPr>
          <w:spacing w:val="40"/>
          <w:sz w:val="28"/>
          <w:szCs w:val="28"/>
        </w:rPr>
        <w:t xml:space="preserve"> </w:t>
      </w:r>
      <w:r>
        <w:rPr>
          <w:sz w:val="28"/>
          <w:szCs w:val="28"/>
        </w:rPr>
        <w:t>been duly acknowledged.</w:t>
      </w:r>
    </w:p>
    <w:p w14:paraId="33D259A7">
      <w:pPr>
        <w:pStyle w:val="8"/>
        <w:rPr>
          <w:sz w:val="20"/>
        </w:rPr>
      </w:pPr>
    </w:p>
    <w:p w14:paraId="2236E560">
      <w:pPr>
        <w:pStyle w:val="8"/>
        <w:rPr>
          <w:sz w:val="20"/>
        </w:rPr>
      </w:pPr>
    </w:p>
    <w:p w14:paraId="348C3536">
      <w:pPr>
        <w:pStyle w:val="8"/>
        <w:rPr>
          <w:sz w:val="20"/>
        </w:rPr>
      </w:pPr>
    </w:p>
    <w:p w14:paraId="7186E799">
      <w:pPr>
        <w:pStyle w:val="8"/>
        <w:rPr>
          <w:sz w:val="20"/>
        </w:rPr>
      </w:pPr>
    </w:p>
    <w:p w14:paraId="12650B6A">
      <w:pPr>
        <w:pStyle w:val="8"/>
        <w:rPr>
          <w:sz w:val="20"/>
        </w:rPr>
      </w:pPr>
    </w:p>
    <w:p w14:paraId="2AE1CB2D">
      <w:pPr>
        <w:pStyle w:val="8"/>
        <w:rPr>
          <w:sz w:val="20"/>
        </w:rPr>
      </w:pPr>
    </w:p>
    <w:p w14:paraId="70A91432">
      <w:pPr>
        <w:pStyle w:val="8"/>
        <w:rPr>
          <w:sz w:val="20"/>
        </w:rPr>
      </w:pPr>
    </w:p>
    <w:p w14:paraId="6D8A5EFF">
      <w:pPr>
        <w:pStyle w:val="8"/>
        <w:rPr>
          <w:sz w:val="20"/>
        </w:rPr>
      </w:pPr>
    </w:p>
    <w:p w14:paraId="68F97C37">
      <w:pPr>
        <w:pStyle w:val="8"/>
        <w:rPr>
          <w:sz w:val="20"/>
        </w:rPr>
      </w:pPr>
    </w:p>
    <w:p w14:paraId="3B8070E3">
      <w:pPr>
        <w:pStyle w:val="8"/>
        <w:rPr>
          <w:sz w:val="20"/>
        </w:rPr>
      </w:pPr>
    </w:p>
    <w:p w14:paraId="3B0788BE">
      <w:pPr>
        <w:pStyle w:val="8"/>
        <w:rPr>
          <w:sz w:val="20"/>
        </w:rPr>
      </w:pPr>
    </w:p>
    <w:p w14:paraId="73A9168D">
      <w:pPr>
        <w:pStyle w:val="8"/>
        <w:spacing w:before="11"/>
        <w:rPr>
          <w:sz w:val="20"/>
        </w:rPr>
      </w:pPr>
    </w:p>
    <w:tbl>
      <w:tblPr>
        <w:tblStyle w:val="7"/>
        <w:tblW w:w="0" w:type="auto"/>
        <w:tblInd w:w="2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851"/>
        <w:gridCol w:w="3701"/>
        <w:gridCol w:w="1678"/>
      </w:tblGrid>
      <w:tr w14:paraId="5E7F4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2851" w:type="dxa"/>
          </w:tcPr>
          <w:p w14:paraId="03624319">
            <w:pPr>
              <w:pStyle w:val="25"/>
              <w:ind w:left="50"/>
              <w:rPr>
                <w:sz w:val="24"/>
              </w:rPr>
            </w:pPr>
            <w:r>
              <w:rPr>
                <w:spacing w:val="-2"/>
                <w:sz w:val="24"/>
              </w:rPr>
              <w:t>Date:</w:t>
            </w:r>
          </w:p>
        </w:tc>
        <w:tc>
          <w:tcPr>
            <w:tcW w:w="3701" w:type="dxa"/>
          </w:tcPr>
          <w:p w14:paraId="67009AEB">
            <w:pPr>
              <w:pStyle w:val="25"/>
              <w:ind w:left="1197"/>
              <w:rPr>
                <w:rFonts w:hint="default"/>
                <w:sz w:val="24"/>
                <w:lang w:val="en-US"/>
              </w:rPr>
            </w:pPr>
            <w:r>
              <w:rPr>
                <w:rFonts w:hint="default"/>
                <w:color w:val="FF0000"/>
                <w:sz w:val="24"/>
                <w:lang w:val="en-US"/>
              </w:rPr>
              <w:t>Kummari Shiva Charan</w:t>
            </w:r>
          </w:p>
        </w:tc>
        <w:tc>
          <w:tcPr>
            <w:tcW w:w="1678" w:type="dxa"/>
          </w:tcPr>
          <w:p w14:paraId="3A41303D">
            <w:pPr>
              <w:pStyle w:val="25"/>
              <w:ind w:left="127" w:right="15"/>
              <w:jc w:val="center"/>
              <w:rPr>
                <w:sz w:val="24"/>
              </w:rPr>
            </w:pPr>
            <w:r>
              <w:rPr>
                <w:color w:val="FF0000"/>
                <w:spacing w:val="-2"/>
                <w:sz w:val="24"/>
              </w:rPr>
              <w:t>(2</w:t>
            </w:r>
            <w:r>
              <w:rPr>
                <w:rFonts w:hint="default"/>
                <w:color w:val="FF0000"/>
                <w:spacing w:val="-2"/>
                <w:sz w:val="24"/>
                <w:lang w:val="en-US"/>
              </w:rPr>
              <w:t>4</w:t>
            </w:r>
            <w:r>
              <w:rPr>
                <w:color w:val="FF0000"/>
                <w:spacing w:val="-2"/>
                <w:sz w:val="24"/>
              </w:rPr>
              <w:t>91</w:t>
            </w:r>
            <w:r>
              <w:rPr>
                <w:rFonts w:hint="default"/>
                <w:color w:val="FF0000"/>
                <w:spacing w:val="-2"/>
                <w:sz w:val="24"/>
                <w:lang w:val="en-US"/>
              </w:rPr>
              <w:t>5</w:t>
            </w:r>
            <w:r>
              <w:rPr>
                <w:color w:val="FF0000"/>
                <w:spacing w:val="-2"/>
                <w:sz w:val="24"/>
              </w:rPr>
              <w:t>A05</w:t>
            </w:r>
            <w:r>
              <w:rPr>
                <w:rFonts w:hint="default"/>
                <w:color w:val="FF0000"/>
                <w:spacing w:val="-2"/>
                <w:sz w:val="24"/>
                <w:lang w:val="en-US"/>
              </w:rPr>
              <w:t>16</w:t>
            </w:r>
            <w:r>
              <w:rPr>
                <w:color w:val="FF0000"/>
                <w:spacing w:val="-2"/>
                <w:sz w:val="24"/>
              </w:rPr>
              <w:t>)</w:t>
            </w:r>
          </w:p>
        </w:tc>
      </w:tr>
      <w:tr w14:paraId="0C878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6" w:hRule="atLeast"/>
        </w:trPr>
        <w:tc>
          <w:tcPr>
            <w:tcW w:w="2851" w:type="dxa"/>
          </w:tcPr>
          <w:p w14:paraId="2EF2040E">
            <w:pPr>
              <w:pStyle w:val="25"/>
              <w:spacing w:line="256" w:lineRule="exact"/>
              <w:ind w:left="50"/>
              <w:rPr>
                <w:sz w:val="24"/>
              </w:rPr>
            </w:pPr>
            <w:r>
              <w:rPr>
                <w:spacing w:val="-2"/>
                <w:sz w:val="24"/>
              </w:rPr>
              <w:t>Place:Hyderabad</w:t>
            </w:r>
          </w:p>
        </w:tc>
        <w:tc>
          <w:tcPr>
            <w:tcW w:w="3701" w:type="dxa"/>
          </w:tcPr>
          <w:p w14:paraId="02FF5A51">
            <w:pPr>
              <w:pStyle w:val="25"/>
              <w:spacing w:line="256" w:lineRule="exact"/>
              <w:ind w:left="1178"/>
              <w:rPr>
                <w:rFonts w:hint="default"/>
                <w:sz w:val="24"/>
                <w:lang w:val="en-US"/>
              </w:rPr>
            </w:pPr>
            <w:r>
              <w:rPr>
                <w:rFonts w:hint="default"/>
                <w:color w:val="FF0000"/>
                <w:sz w:val="24"/>
                <w:lang w:val="en-US"/>
              </w:rPr>
              <w:t>Matoori Karthikeya</w:t>
            </w:r>
          </w:p>
        </w:tc>
        <w:tc>
          <w:tcPr>
            <w:tcW w:w="1678" w:type="dxa"/>
          </w:tcPr>
          <w:p w14:paraId="5108F92D">
            <w:pPr>
              <w:pStyle w:val="25"/>
              <w:spacing w:line="256" w:lineRule="exact"/>
              <w:ind w:right="15"/>
              <w:jc w:val="center"/>
              <w:rPr>
                <w:sz w:val="24"/>
              </w:rPr>
            </w:pPr>
            <w:r>
              <w:rPr>
                <w:rFonts w:hint="default"/>
                <w:color w:val="FF0000"/>
                <w:spacing w:val="-2"/>
                <w:sz w:val="24"/>
                <w:lang w:val="en-US"/>
              </w:rPr>
              <w:t xml:space="preserve"> </w:t>
            </w:r>
            <w:r>
              <w:rPr>
                <w:color w:val="FF0000"/>
                <w:spacing w:val="-2"/>
                <w:sz w:val="24"/>
              </w:rPr>
              <w:t>(2</w:t>
            </w:r>
            <w:r>
              <w:rPr>
                <w:rFonts w:hint="default"/>
                <w:color w:val="FF0000"/>
                <w:spacing w:val="-2"/>
                <w:sz w:val="24"/>
                <w:lang w:val="en-US"/>
              </w:rPr>
              <w:t>4</w:t>
            </w:r>
            <w:r>
              <w:rPr>
                <w:color w:val="FF0000"/>
                <w:spacing w:val="-2"/>
                <w:sz w:val="24"/>
              </w:rPr>
              <w:t>91</w:t>
            </w:r>
            <w:r>
              <w:rPr>
                <w:rFonts w:hint="default"/>
                <w:color w:val="FF0000"/>
                <w:spacing w:val="-2"/>
                <w:sz w:val="24"/>
                <w:lang w:val="en-US"/>
              </w:rPr>
              <w:t>5</w:t>
            </w:r>
            <w:r>
              <w:rPr>
                <w:color w:val="FF0000"/>
                <w:spacing w:val="-2"/>
                <w:sz w:val="24"/>
              </w:rPr>
              <w:t>A05</w:t>
            </w:r>
            <w:r>
              <w:rPr>
                <w:rFonts w:hint="default"/>
                <w:color w:val="FF0000"/>
                <w:spacing w:val="-2"/>
                <w:sz w:val="24"/>
                <w:lang w:val="en-US"/>
              </w:rPr>
              <w:t>17</w:t>
            </w:r>
            <w:r>
              <w:rPr>
                <w:color w:val="FF0000"/>
                <w:spacing w:val="-2"/>
                <w:sz w:val="24"/>
              </w:rPr>
              <w:t>)</w:t>
            </w:r>
          </w:p>
        </w:tc>
      </w:tr>
      <w:tr w14:paraId="2D29D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6" w:hRule="atLeast"/>
        </w:trPr>
        <w:tc>
          <w:tcPr>
            <w:tcW w:w="2851" w:type="dxa"/>
          </w:tcPr>
          <w:p w14:paraId="48372AF2">
            <w:pPr>
              <w:pStyle w:val="25"/>
              <w:spacing w:line="240" w:lineRule="auto"/>
              <w:rPr>
                <w:sz w:val="20"/>
              </w:rPr>
            </w:pPr>
          </w:p>
        </w:tc>
        <w:tc>
          <w:tcPr>
            <w:tcW w:w="3701" w:type="dxa"/>
          </w:tcPr>
          <w:p w14:paraId="242CC4E0">
            <w:pPr>
              <w:pStyle w:val="25"/>
              <w:spacing w:line="256" w:lineRule="exact"/>
              <w:ind w:left="1158"/>
              <w:rPr>
                <w:rFonts w:hint="default"/>
                <w:sz w:val="24"/>
                <w:lang w:val="en-US"/>
              </w:rPr>
            </w:pPr>
            <w:r>
              <w:rPr>
                <w:color w:val="FF0000"/>
                <w:sz w:val="24"/>
              </w:rPr>
              <w:t>Sa</w:t>
            </w:r>
            <w:r>
              <w:rPr>
                <w:rFonts w:hint="default"/>
                <w:color w:val="FF0000"/>
                <w:sz w:val="24"/>
                <w:lang w:val="en-US"/>
              </w:rPr>
              <w:t>tish Nandula</w:t>
            </w:r>
          </w:p>
        </w:tc>
        <w:tc>
          <w:tcPr>
            <w:tcW w:w="1678" w:type="dxa"/>
          </w:tcPr>
          <w:p w14:paraId="7B40B5D2">
            <w:pPr>
              <w:pStyle w:val="25"/>
              <w:spacing w:line="256" w:lineRule="exact"/>
              <w:ind w:left="49"/>
              <w:jc w:val="center"/>
              <w:rPr>
                <w:sz w:val="24"/>
              </w:rPr>
            </w:pPr>
            <w:r>
              <w:rPr>
                <w:color w:val="FF0000"/>
                <w:spacing w:val="-2"/>
                <w:sz w:val="24"/>
              </w:rPr>
              <w:t>(</w:t>
            </w:r>
            <w:r>
              <w:rPr>
                <w:rFonts w:hint="default"/>
                <w:color w:val="FF0000"/>
                <w:spacing w:val="-2"/>
                <w:sz w:val="24"/>
                <w:lang w:val="en-US"/>
              </w:rPr>
              <w:t>24</w:t>
            </w:r>
            <w:r>
              <w:rPr>
                <w:color w:val="FF0000"/>
                <w:spacing w:val="-2"/>
                <w:sz w:val="24"/>
              </w:rPr>
              <w:t>91</w:t>
            </w:r>
            <w:r>
              <w:rPr>
                <w:rFonts w:hint="default"/>
                <w:color w:val="FF0000"/>
                <w:spacing w:val="-2"/>
                <w:sz w:val="24"/>
                <w:lang w:val="en-US"/>
              </w:rPr>
              <w:t>5</w:t>
            </w:r>
            <w:r>
              <w:rPr>
                <w:color w:val="FF0000"/>
                <w:spacing w:val="-2"/>
                <w:sz w:val="24"/>
              </w:rPr>
              <w:t>A05</w:t>
            </w:r>
            <w:r>
              <w:rPr>
                <w:rFonts w:hint="default"/>
                <w:color w:val="FF0000"/>
                <w:spacing w:val="-2"/>
                <w:sz w:val="24"/>
                <w:lang w:val="en-US"/>
              </w:rPr>
              <w:t>20</w:t>
            </w:r>
            <w:r>
              <w:rPr>
                <w:color w:val="FF0000"/>
                <w:spacing w:val="-2"/>
                <w:sz w:val="24"/>
              </w:rPr>
              <w:t>)</w:t>
            </w:r>
          </w:p>
        </w:tc>
      </w:tr>
      <w:tr w14:paraId="343CD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2851" w:type="dxa"/>
          </w:tcPr>
          <w:p w14:paraId="24A5B26C">
            <w:pPr>
              <w:pStyle w:val="25"/>
              <w:spacing w:line="240" w:lineRule="auto"/>
              <w:rPr>
                <w:sz w:val="20"/>
              </w:rPr>
            </w:pPr>
          </w:p>
        </w:tc>
        <w:tc>
          <w:tcPr>
            <w:tcW w:w="3701" w:type="dxa"/>
          </w:tcPr>
          <w:p w14:paraId="11A74509">
            <w:pPr>
              <w:pStyle w:val="25"/>
              <w:ind w:left="1158"/>
              <w:rPr>
                <w:rFonts w:hint="default"/>
                <w:sz w:val="24"/>
                <w:lang w:val="en-US"/>
              </w:rPr>
            </w:pPr>
            <w:r>
              <w:rPr>
                <w:rFonts w:hint="default"/>
                <w:color w:val="FF0000"/>
                <w:sz w:val="24"/>
                <w:lang w:val="en-US"/>
              </w:rPr>
              <w:t>Padakanti Manish chary</w:t>
            </w:r>
          </w:p>
        </w:tc>
        <w:tc>
          <w:tcPr>
            <w:tcW w:w="1678" w:type="dxa"/>
          </w:tcPr>
          <w:p w14:paraId="05C27B99">
            <w:pPr>
              <w:pStyle w:val="25"/>
              <w:ind w:left="127" w:right="15"/>
              <w:jc w:val="center"/>
              <w:rPr>
                <w:sz w:val="24"/>
              </w:rPr>
            </w:pPr>
            <w:r>
              <w:rPr>
                <w:color w:val="FF0000"/>
                <w:spacing w:val="-2"/>
                <w:sz w:val="24"/>
              </w:rPr>
              <w:t>(2</w:t>
            </w:r>
            <w:r>
              <w:rPr>
                <w:rFonts w:hint="default"/>
                <w:color w:val="FF0000"/>
                <w:spacing w:val="-2"/>
                <w:sz w:val="24"/>
                <w:lang w:val="en-US"/>
              </w:rPr>
              <w:t>4</w:t>
            </w:r>
            <w:r>
              <w:rPr>
                <w:color w:val="FF0000"/>
                <w:spacing w:val="-2"/>
                <w:sz w:val="24"/>
              </w:rPr>
              <w:t>91</w:t>
            </w:r>
            <w:r>
              <w:rPr>
                <w:rFonts w:hint="default"/>
                <w:color w:val="FF0000"/>
                <w:spacing w:val="-2"/>
                <w:sz w:val="24"/>
                <w:lang w:val="en-US"/>
              </w:rPr>
              <w:t>5</w:t>
            </w:r>
            <w:r>
              <w:rPr>
                <w:color w:val="FF0000"/>
                <w:spacing w:val="-2"/>
                <w:sz w:val="24"/>
              </w:rPr>
              <w:t>A05</w:t>
            </w:r>
            <w:r>
              <w:rPr>
                <w:rFonts w:hint="default"/>
                <w:color w:val="FF0000"/>
                <w:spacing w:val="-2"/>
                <w:sz w:val="24"/>
                <w:lang w:val="en-US"/>
              </w:rPr>
              <w:t>21</w:t>
            </w:r>
            <w:r>
              <w:rPr>
                <w:color w:val="FF0000"/>
                <w:spacing w:val="-2"/>
                <w:sz w:val="24"/>
              </w:rPr>
              <w:t>)</w:t>
            </w:r>
          </w:p>
        </w:tc>
      </w:tr>
    </w:tbl>
    <w:p w14:paraId="3E6EAFDB">
      <w:pPr>
        <w:pStyle w:val="25"/>
        <w:spacing w:after="0"/>
        <w:jc w:val="center"/>
        <w:rPr>
          <w:sz w:val="24"/>
        </w:rPr>
        <w:sectPr>
          <w:pgSz w:w="11910" w:h="16840"/>
          <w:pgMar w:top="1360" w:right="1559" w:bottom="900" w:left="1700" w:header="0" w:footer="701" w:gutter="0"/>
          <w:pgBorders w:offsetFrom="page">
            <w:top w:val="double" w:color="000000" w:sz="4" w:space="24"/>
            <w:left w:val="double" w:color="000000" w:sz="4" w:space="24"/>
            <w:bottom w:val="double" w:color="000000" w:sz="4" w:space="24"/>
            <w:right w:val="double" w:color="000000" w:sz="4" w:space="24"/>
          </w:pgBorders>
          <w:cols w:space="720" w:num="1"/>
        </w:sectPr>
      </w:pPr>
    </w:p>
    <w:p w14:paraId="3ABA80FA">
      <w:pPr>
        <w:pStyle w:val="8"/>
        <w:spacing w:before="60"/>
        <w:ind w:left="1079" w:right="980"/>
        <w:jc w:val="center"/>
        <w:rPr>
          <w:b/>
          <w:bCs/>
          <w:color w:val="FF0000"/>
          <w:spacing w:val="-2"/>
          <w:sz w:val="32"/>
          <w:szCs w:val="32"/>
        </w:rPr>
      </w:pPr>
      <w:r>
        <w:rPr>
          <w:b/>
          <w:bCs/>
          <w:color w:val="FF0000"/>
          <w:spacing w:val="-2"/>
          <w:sz w:val="32"/>
          <w:szCs w:val="32"/>
        </w:rPr>
        <w:t>ACKNOWLEDGEMENT</w:t>
      </w:r>
    </w:p>
    <w:p w14:paraId="30C10D17">
      <w:pPr>
        <w:pStyle w:val="8"/>
        <w:spacing w:before="60"/>
        <w:ind w:left="1079" w:right="980"/>
        <w:jc w:val="center"/>
        <w:rPr>
          <w:b/>
          <w:bCs/>
          <w:color w:val="FF0000"/>
          <w:spacing w:val="-2"/>
          <w:sz w:val="32"/>
          <w:szCs w:val="32"/>
        </w:rPr>
      </w:pPr>
    </w:p>
    <w:p w14:paraId="586A6CC4">
      <w:pPr>
        <w:pStyle w:val="8"/>
        <w:spacing w:before="274" w:line="360" w:lineRule="auto"/>
        <w:ind w:left="99" w:right="421" w:firstLine="360"/>
        <w:jc w:val="both"/>
        <w:rPr>
          <w:sz w:val="28"/>
          <w:szCs w:val="28"/>
        </w:rPr>
      </w:pPr>
      <w:r>
        <w:rPr>
          <w:sz w:val="28"/>
          <w:szCs w:val="28"/>
        </w:rPr>
        <w:t>We</w:t>
      </w:r>
      <w:r>
        <w:rPr>
          <w:spacing w:val="-2"/>
          <w:sz w:val="28"/>
          <w:szCs w:val="28"/>
        </w:rPr>
        <w:t xml:space="preserve"> </w:t>
      </w:r>
      <w:r>
        <w:rPr>
          <w:sz w:val="28"/>
          <w:szCs w:val="28"/>
        </w:rPr>
        <w:t>wish</w:t>
      </w:r>
      <w:r>
        <w:rPr>
          <w:spacing w:val="-4"/>
          <w:sz w:val="28"/>
          <w:szCs w:val="28"/>
        </w:rPr>
        <w:t xml:space="preserve"> </w:t>
      </w:r>
      <w:r>
        <w:rPr>
          <w:sz w:val="28"/>
          <w:szCs w:val="28"/>
        </w:rPr>
        <w:t>to</w:t>
      </w:r>
      <w:r>
        <w:rPr>
          <w:spacing w:val="-1"/>
          <w:sz w:val="28"/>
          <w:szCs w:val="28"/>
        </w:rPr>
        <w:t xml:space="preserve"> </w:t>
      </w:r>
      <w:r>
        <w:rPr>
          <w:sz w:val="28"/>
          <w:szCs w:val="28"/>
        </w:rPr>
        <w:t>express</w:t>
      </w:r>
      <w:r>
        <w:rPr>
          <w:spacing w:val="-1"/>
          <w:sz w:val="28"/>
          <w:szCs w:val="28"/>
        </w:rPr>
        <w:t xml:space="preserve"> </w:t>
      </w:r>
      <w:r>
        <w:rPr>
          <w:sz w:val="28"/>
          <w:szCs w:val="28"/>
        </w:rPr>
        <w:t>our</w:t>
      </w:r>
      <w:r>
        <w:rPr>
          <w:spacing w:val="-2"/>
          <w:sz w:val="28"/>
          <w:szCs w:val="28"/>
        </w:rPr>
        <w:t xml:space="preserve"> </w:t>
      </w:r>
      <w:r>
        <w:rPr>
          <w:sz w:val="28"/>
          <w:szCs w:val="28"/>
        </w:rPr>
        <w:t>sincere gratitude</w:t>
      </w:r>
      <w:r>
        <w:rPr>
          <w:spacing w:val="-2"/>
          <w:sz w:val="28"/>
          <w:szCs w:val="28"/>
        </w:rPr>
        <w:t xml:space="preserve"> </w:t>
      </w:r>
      <w:r>
        <w:rPr>
          <w:sz w:val="28"/>
          <w:szCs w:val="28"/>
        </w:rPr>
        <w:t>to</w:t>
      </w:r>
      <w:r>
        <w:rPr>
          <w:spacing w:val="-1"/>
          <w:sz w:val="28"/>
          <w:szCs w:val="28"/>
        </w:rPr>
        <w:t xml:space="preserve"> </w:t>
      </w:r>
      <w:r>
        <w:rPr>
          <w:sz w:val="28"/>
          <w:szCs w:val="28"/>
        </w:rPr>
        <w:t>the</w:t>
      </w:r>
      <w:r>
        <w:rPr>
          <w:spacing w:val="-2"/>
          <w:sz w:val="28"/>
          <w:szCs w:val="28"/>
        </w:rPr>
        <w:t xml:space="preserve"> </w:t>
      </w:r>
      <w:r>
        <w:rPr>
          <w:sz w:val="28"/>
          <w:szCs w:val="28"/>
        </w:rPr>
        <w:t xml:space="preserve">project guide </w:t>
      </w:r>
      <w:r>
        <w:rPr>
          <w:rFonts w:hint="default"/>
          <w:b/>
          <w:color w:val="BF0000"/>
          <w:sz w:val="28"/>
          <w:szCs w:val="28"/>
          <w:lang w:val="en-US"/>
        </w:rPr>
        <w:t>G.Kalpana</w:t>
      </w:r>
      <w:r>
        <w:rPr>
          <w:sz w:val="28"/>
          <w:szCs w:val="28"/>
        </w:rPr>
        <w:t>, Assistant</w:t>
      </w:r>
      <w:r>
        <w:rPr>
          <w:spacing w:val="-1"/>
          <w:sz w:val="28"/>
          <w:szCs w:val="28"/>
        </w:rPr>
        <w:t xml:space="preserve"> </w:t>
      </w:r>
      <w:r>
        <w:rPr>
          <w:sz w:val="28"/>
          <w:szCs w:val="28"/>
        </w:rPr>
        <w:t>Professor, Vidya Jyothi Institute of Technology, Hyderabad for her timely cooperation</w:t>
      </w:r>
      <w:r>
        <w:rPr>
          <w:spacing w:val="-6"/>
          <w:sz w:val="28"/>
          <w:szCs w:val="28"/>
        </w:rPr>
        <w:t xml:space="preserve"> </w:t>
      </w:r>
      <w:r>
        <w:rPr>
          <w:sz w:val="28"/>
          <w:szCs w:val="28"/>
        </w:rPr>
        <w:t>and</w:t>
      </w:r>
      <w:r>
        <w:rPr>
          <w:spacing w:val="-3"/>
          <w:sz w:val="28"/>
          <w:szCs w:val="28"/>
        </w:rPr>
        <w:t xml:space="preserve"> </w:t>
      </w:r>
      <w:r>
        <w:rPr>
          <w:sz w:val="28"/>
          <w:szCs w:val="28"/>
        </w:rPr>
        <w:t>valuable</w:t>
      </w:r>
      <w:r>
        <w:rPr>
          <w:spacing w:val="-2"/>
          <w:sz w:val="28"/>
          <w:szCs w:val="28"/>
        </w:rPr>
        <w:t xml:space="preserve"> </w:t>
      </w:r>
      <w:r>
        <w:rPr>
          <w:sz w:val="28"/>
          <w:szCs w:val="28"/>
        </w:rPr>
        <w:t>suggestions</w:t>
      </w:r>
      <w:r>
        <w:rPr>
          <w:spacing w:val="-3"/>
          <w:sz w:val="28"/>
          <w:szCs w:val="28"/>
        </w:rPr>
        <w:t xml:space="preserve"> </w:t>
      </w:r>
      <w:r>
        <w:rPr>
          <w:sz w:val="28"/>
          <w:szCs w:val="28"/>
        </w:rPr>
        <w:t>while</w:t>
      </w:r>
      <w:r>
        <w:rPr>
          <w:spacing w:val="-4"/>
          <w:sz w:val="28"/>
          <w:szCs w:val="28"/>
        </w:rPr>
        <w:t xml:space="preserve"> </w:t>
      </w:r>
      <w:r>
        <w:rPr>
          <w:sz w:val="28"/>
          <w:szCs w:val="28"/>
        </w:rPr>
        <w:t>carrying</w:t>
      </w:r>
      <w:r>
        <w:rPr>
          <w:spacing w:val="-3"/>
          <w:sz w:val="28"/>
          <w:szCs w:val="28"/>
        </w:rPr>
        <w:t xml:space="preserve"> </w:t>
      </w:r>
      <w:r>
        <w:rPr>
          <w:sz w:val="28"/>
          <w:szCs w:val="28"/>
        </w:rPr>
        <w:t>out</w:t>
      </w:r>
      <w:r>
        <w:rPr>
          <w:spacing w:val="-3"/>
          <w:sz w:val="28"/>
          <w:szCs w:val="28"/>
        </w:rPr>
        <w:t xml:space="preserve"> </w:t>
      </w:r>
      <w:r>
        <w:rPr>
          <w:sz w:val="28"/>
          <w:szCs w:val="28"/>
        </w:rPr>
        <w:t>this</w:t>
      </w:r>
      <w:r>
        <w:rPr>
          <w:spacing w:val="-6"/>
          <w:sz w:val="28"/>
          <w:szCs w:val="28"/>
        </w:rPr>
        <w:t xml:space="preserve"> </w:t>
      </w:r>
      <w:r>
        <w:rPr>
          <w:sz w:val="28"/>
          <w:szCs w:val="28"/>
        </w:rPr>
        <w:t>work.</w:t>
      </w:r>
      <w:r>
        <w:rPr>
          <w:spacing w:val="-1"/>
          <w:sz w:val="28"/>
          <w:szCs w:val="28"/>
        </w:rPr>
        <w:t xml:space="preserve"> </w:t>
      </w:r>
      <w:r>
        <w:rPr>
          <w:sz w:val="28"/>
          <w:szCs w:val="28"/>
        </w:rPr>
        <w:t>It</w:t>
      </w:r>
      <w:r>
        <w:rPr>
          <w:spacing w:val="-1"/>
          <w:sz w:val="28"/>
          <w:szCs w:val="28"/>
        </w:rPr>
        <w:t xml:space="preserve"> </w:t>
      </w:r>
      <w:r>
        <w:rPr>
          <w:sz w:val="28"/>
          <w:szCs w:val="28"/>
        </w:rPr>
        <w:t>is</w:t>
      </w:r>
      <w:r>
        <w:rPr>
          <w:spacing w:val="-6"/>
          <w:sz w:val="28"/>
          <w:szCs w:val="28"/>
        </w:rPr>
        <w:t xml:space="preserve"> </w:t>
      </w:r>
      <w:r>
        <w:rPr>
          <w:sz w:val="28"/>
          <w:szCs w:val="28"/>
        </w:rPr>
        <w:t>her</w:t>
      </w:r>
      <w:r>
        <w:rPr>
          <w:spacing w:val="-2"/>
          <w:sz w:val="28"/>
          <w:szCs w:val="28"/>
        </w:rPr>
        <w:t xml:space="preserve"> </w:t>
      </w:r>
      <w:r>
        <w:rPr>
          <w:sz w:val="28"/>
          <w:szCs w:val="28"/>
        </w:rPr>
        <w:t>kindness that made us learn more from her.</w:t>
      </w:r>
    </w:p>
    <w:p w14:paraId="218A4711">
      <w:pPr>
        <w:pStyle w:val="8"/>
        <w:spacing w:before="139"/>
        <w:rPr>
          <w:sz w:val="28"/>
          <w:szCs w:val="28"/>
        </w:rPr>
      </w:pPr>
    </w:p>
    <w:p w14:paraId="61A868FC">
      <w:pPr>
        <w:pStyle w:val="8"/>
        <w:spacing w:line="360" w:lineRule="auto"/>
        <w:ind w:left="99" w:right="214" w:firstLine="240"/>
        <w:rPr>
          <w:sz w:val="28"/>
          <w:szCs w:val="28"/>
        </w:rPr>
      </w:pPr>
      <w:r>
        <w:rPr>
          <w:sz w:val="28"/>
          <w:szCs w:val="28"/>
        </w:rPr>
        <w:t>We</w:t>
      </w:r>
      <w:r>
        <w:rPr>
          <w:spacing w:val="-4"/>
          <w:sz w:val="28"/>
          <w:szCs w:val="28"/>
        </w:rPr>
        <w:t xml:space="preserve"> </w:t>
      </w:r>
      <w:r>
        <w:rPr>
          <w:sz w:val="28"/>
          <w:szCs w:val="28"/>
        </w:rPr>
        <w:t>are</w:t>
      </w:r>
      <w:r>
        <w:rPr>
          <w:spacing w:val="-2"/>
          <w:sz w:val="28"/>
          <w:szCs w:val="28"/>
        </w:rPr>
        <w:t xml:space="preserve"> </w:t>
      </w:r>
      <w:r>
        <w:rPr>
          <w:sz w:val="28"/>
          <w:szCs w:val="28"/>
        </w:rPr>
        <w:t>grateful</w:t>
      </w:r>
      <w:r>
        <w:rPr>
          <w:spacing w:val="-1"/>
          <w:sz w:val="28"/>
          <w:szCs w:val="28"/>
        </w:rPr>
        <w:t xml:space="preserve"> </w:t>
      </w:r>
      <w:r>
        <w:rPr>
          <w:sz w:val="28"/>
          <w:szCs w:val="28"/>
        </w:rPr>
        <w:t>to</w:t>
      </w:r>
      <w:r>
        <w:rPr>
          <w:spacing w:val="-6"/>
          <w:sz w:val="28"/>
          <w:szCs w:val="28"/>
        </w:rPr>
        <w:t xml:space="preserve"> </w:t>
      </w:r>
      <w:r>
        <w:rPr>
          <w:b/>
          <w:color w:val="BF0000"/>
          <w:sz w:val="28"/>
          <w:szCs w:val="28"/>
        </w:rPr>
        <w:t>Dr.</w:t>
      </w:r>
      <w:r>
        <w:rPr>
          <w:b/>
          <w:color w:val="BF0000"/>
          <w:spacing w:val="-1"/>
          <w:sz w:val="28"/>
          <w:szCs w:val="28"/>
        </w:rPr>
        <w:t xml:space="preserve"> </w:t>
      </w:r>
      <w:r>
        <w:rPr>
          <w:b/>
          <w:color w:val="BF0000"/>
          <w:sz w:val="28"/>
          <w:szCs w:val="28"/>
        </w:rPr>
        <w:t>D</w:t>
      </w:r>
      <w:r>
        <w:rPr>
          <w:b/>
          <w:color w:val="BF0000"/>
          <w:spacing w:val="-4"/>
          <w:sz w:val="28"/>
          <w:szCs w:val="28"/>
        </w:rPr>
        <w:t xml:space="preserve"> </w:t>
      </w:r>
      <w:r>
        <w:rPr>
          <w:b/>
          <w:color w:val="BF0000"/>
          <w:sz w:val="28"/>
          <w:szCs w:val="28"/>
        </w:rPr>
        <w:t>Aruna</w:t>
      </w:r>
      <w:r>
        <w:rPr>
          <w:b/>
          <w:color w:val="BF0000"/>
          <w:spacing w:val="-3"/>
          <w:sz w:val="28"/>
          <w:szCs w:val="28"/>
        </w:rPr>
        <w:t xml:space="preserve"> </w:t>
      </w:r>
      <w:r>
        <w:rPr>
          <w:b/>
          <w:color w:val="BF0000"/>
          <w:sz w:val="28"/>
          <w:szCs w:val="28"/>
        </w:rPr>
        <w:t>Kumari</w:t>
      </w:r>
      <w:r>
        <w:rPr>
          <w:sz w:val="28"/>
          <w:szCs w:val="28"/>
        </w:rPr>
        <w:t>,</w:t>
      </w:r>
      <w:r>
        <w:rPr>
          <w:spacing w:val="-3"/>
          <w:sz w:val="28"/>
          <w:szCs w:val="28"/>
        </w:rPr>
        <w:t xml:space="preserve"> </w:t>
      </w:r>
      <w:r>
        <w:rPr>
          <w:sz w:val="28"/>
          <w:szCs w:val="28"/>
        </w:rPr>
        <w:t>Professor</w:t>
      </w:r>
      <w:r>
        <w:rPr>
          <w:spacing w:val="-4"/>
          <w:sz w:val="28"/>
          <w:szCs w:val="28"/>
        </w:rPr>
        <w:t xml:space="preserve"> </w:t>
      </w:r>
      <w:r>
        <w:rPr>
          <w:sz w:val="28"/>
          <w:szCs w:val="28"/>
        </w:rPr>
        <w:t>and</w:t>
      </w:r>
      <w:r>
        <w:rPr>
          <w:spacing w:val="-1"/>
          <w:sz w:val="28"/>
          <w:szCs w:val="28"/>
        </w:rPr>
        <w:t xml:space="preserve"> </w:t>
      </w:r>
      <w:r>
        <w:rPr>
          <w:sz w:val="28"/>
          <w:szCs w:val="28"/>
        </w:rPr>
        <w:t>HOD,</w:t>
      </w:r>
      <w:r>
        <w:rPr>
          <w:spacing w:val="-1"/>
          <w:sz w:val="28"/>
          <w:szCs w:val="28"/>
        </w:rPr>
        <w:t xml:space="preserve"> </w:t>
      </w:r>
      <w:r>
        <w:rPr>
          <w:sz w:val="28"/>
          <w:szCs w:val="28"/>
        </w:rPr>
        <w:t>Department</w:t>
      </w:r>
      <w:r>
        <w:rPr>
          <w:spacing w:val="-5"/>
          <w:sz w:val="28"/>
          <w:szCs w:val="28"/>
        </w:rPr>
        <w:t xml:space="preserve"> </w:t>
      </w:r>
      <w:r>
        <w:rPr>
          <w:sz w:val="28"/>
          <w:szCs w:val="28"/>
        </w:rPr>
        <w:t>of</w:t>
      </w:r>
      <w:r>
        <w:rPr>
          <w:spacing w:val="-4"/>
          <w:sz w:val="28"/>
          <w:szCs w:val="28"/>
        </w:rPr>
        <w:t xml:space="preserve"> </w:t>
      </w:r>
      <w:r>
        <w:rPr>
          <w:sz w:val="28"/>
          <w:szCs w:val="28"/>
        </w:rPr>
        <w:t>CSE, for her help and support during our academic year.</w:t>
      </w:r>
    </w:p>
    <w:p w14:paraId="600ECA7C">
      <w:pPr>
        <w:pStyle w:val="8"/>
        <w:spacing w:before="137"/>
        <w:rPr>
          <w:sz w:val="28"/>
          <w:szCs w:val="28"/>
        </w:rPr>
      </w:pPr>
    </w:p>
    <w:p w14:paraId="40F3E150">
      <w:pPr>
        <w:pStyle w:val="8"/>
        <w:spacing w:line="360" w:lineRule="auto"/>
        <w:ind w:left="99" w:right="214" w:firstLine="600"/>
        <w:rPr>
          <w:sz w:val="28"/>
          <w:szCs w:val="28"/>
        </w:rPr>
      </w:pPr>
      <w:r>
        <w:rPr>
          <w:sz w:val="28"/>
          <w:szCs w:val="28"/>
        </w:rPr>
        <w:t xml:space="preserve">We would like to take this opportunity to express our gratitude to our Principal </w:t>
      </w:r>
      <w:r>
        <w:rPr>
          <w:b/>
          <w:color w:val="BF0000"/>
          <w:sz w:val="28"/>
          <w:szCs w:val="28"/>
        </w:rPr>
        <w:t>Dr.</w:t>
      </w:r>
      <w:r>
        <w:rPr>
          <w:b/>
          <w:color w:val="BF0000"/>
          <w:spacing w:val="37"/>
          <w:sz w:val="28"/>
          <w:szCs w:val="28"/>
        </w:rPr>
        <w:t xml:space="preserve"> </w:t>
      </w:r>
      <w:r>
        <w:rPr>
          <w:b/>
          <w:color w:val="BF0000"/>
          <w:sz w:val="28"/>
          <w:szCs w:val="28"/>
        </w:rPr>
        <w:t>A.</w:t>
      </w:r>
      <w:r>
        <w:rPr>
          <w:b/>
          <w:color w:val="BF0000"/>
          <w:spacing w:val="37"/>
          <w:sz w:val="28"/>
          <w:szCs w:val="28"/>
        </w:rPr>
        <w:t xml:space="preserve"> </w:t>
      </w:r>
      <w:r>
        <w:rPr>
          <w:b/>
          <w:color w:val="BF0000"/>
          <w:sz w:val="28"/>
          <w:szCs w:val="28"/>
        </w:rPr>
        <w:t>Srujana</w:t>
      </w:r>
      <w:r>
        <w:rPr>
          <w:b/>
          <w:color w:val="BF0000"/>
          <w:spacing w:val="32"/>
          <w:sz w:val="28"/>
          <w:szCs w:val="28"/>
        </w:rPr>
        <w:t xml:space="preserve"> </w:t>
      </w:r>
      <w:r>
        <w:rPr>
          <w:sz w:val="28"/>
          <w:szCs w:val="28"/>
        </w:rPr>
        <w:t>for</w:t>
      </w:r>
      <w:r>
        <w:rPr>
          <w:spacing w:val="37"/>
          <w:sz w:val="28"/>
          <w:szCs w:val="28"/>
        </w:rPr>
        <w:t xml:space="preserve"> </w:t>
      </w:r>
      <w:r>
        <w:rPr>
          <w:sz w:val="28"/>
          <w:szCs w:val="28"/>
        </w:rPr>
        <w:t>providing</w:t>
      </w:r>
      <w:r>
        <w:rPr>
          <w:spacing w:val="37"/>
          <w:sz w:val="28"/>
          <w:szCs w:val="28"/>
        </w:rPr>
        <w:t xml:space="preserve"> </w:t>
      </w:r>
      <w:r>
        <w:rPr>
          <w:sz w:val="28"/>
          <w:szCs w:val="28"/>
        </w:rPr>
        <w:t>necessary</w:t>
      </w:r>
      <w:r>
        <w:rPr>
          <w:spacing w:val="35"/>
          <w:sz w:val="28"/>
          <w:szCs w:val="28"/>
        </w:rPr>
        <w:t xml:space="preserve"> </w:t>
      </w:r>
      <w:r>
        <w:rPr>
          <w:sz w:val="28"/>
          <w:szCs w:val="28"/>
        </w:rPr>
        <w:t>infrastructure</w:t>
      </w:r>
      <w:r>
        <w:rPr>
          <w:spacing w:val="36"/>
          <w:sz w:val="28"/>
          <w:szCs w:val="28"/>
        </w:rPr>
        <w:t xml:space="preserve"> </w:t>
      </w:r>
      <w:r>
        <w:rPr>
          <w:sz w:val="28"/>
          <w:szCs w:val="28"/>
        </w:rPr>
        <w:t>to</w:t>
      </w:r>
      <w:r>
        <w:rPr>
          <w:spacing w:val="35"/>
          <w:sz w:val="28"/>
          <w:szCs w:val="28"/>
        </w:rPr>
        <w:t xml:space="preserve"> </w:t>
      </w:r>
      <w:r>
        <w:rPr>
          <w:sz w:val="28"/>
          <w:szCs w:val="28"/>
        </w:rPr>
        <w:t>complete</w:t>
      </w:r>
      <w:r>
        <w:rPr>
          <w:spacing w:val="36"/>
          <w:sz w:val="28"/>
          <w:szCs w:val="28"/>
        </w:rPr>
        <w:t xml:space="preserve"> </w:t>
      </w:r>
      <w:r>
        <w:rPr>
          <w:sz w:val="28"/>
          <w:szCs w:val="28"/>
        </w:rPr>
        <w:t>this</w:t>
      </w:r>
      <w:r>
        <w:rPr>
          <w:spacing w:val="35"/>
          <w:sz w:val="28"/>
          <w:szCs w:val="28"/>
        </w:rPr>
        <w:t xml:space="preserve"> </w:t>
      </w:r>
      <w:r>
        <w:rPr>
          <w:sz w:val="28"/>
          <w:szCs w:val="28"/>
        </w:rPr>
        <w:t>project.We would</w:t>
      </w:r>
      <w:r>
        <w:rPr>
          <w:spacing w:val="33"/>
          <w:sz w:val="28"/>
          <w:szCs w:val="28"/>
        </w:rPr>
        <w:t xml:space="preserve"> </w:t>
      </w:r>
      <w:r>
        <w:rPr>
          <w:sz w:val="28"/>
          <w:szCs w:val="28"/>
        </w:rPr>
        <w:t>thank</w:t>
      </w:r>
      <w:r>
        <w:rPr>
          <w:spacing w:val="35"/>
          <w:sz w:val="28"/>
          <w:szCs w:val="28"/>
        </w:rPr>
        <w:t xml:space="preserve"> </w:t>
      </w:r>
      <w:r>
        <w:rPr>
          <w:sz w:val="28"/>
          <w:szCs w:val="28"/>
        </w:rPr>
        <w:t>our</w:t>
      </w:r>
      <w:r>
        <w:rPr>
          <w:spacing w:val="34"/>
          <w:sz w:val="28"/>
          <w:szCs w:val="28"/>
        </w:rPr>
        <w:t xml:space="preserve"> </w:t>
      </w:r>
      <w:r>
        <w:rPr>
          <w:sz w:val="28"/>
          <w:szCs w:val="28"/>
        </w:rPr>
        <w:t>parents</w:t>
      </w:r>
      <w:r>
        <w:rPr>
          <w:spacing w:val="35"/>
          <w:sz w:val="28"/>
          <w:szCs w:val="28"/>
        </w:rPr>
        <w:t xml:space="preserve"> </w:t>
      </w:r>
      <w:r>
        <w:rPr>
          <w:sz w:val="28"/>
          <w:szCs w:val="28"/>
        </w:rPr>
        <w:t>and</w:t>
      </w:r>
      <w:r>
        <w:rPr>
          <w:spacing w:val="35"/>
          <w:sz w:val="28"/>
          <w:szCs w:val="28"/>
        </w:rPr>
        <w:t xml:space="preserve"> </w:t>
      </w:r>
      <w:r>
        <w:rPr>
          <w:sz w:val="28"/>
          <w:szCs w:val="28"/>
        </w:rPr>
        <w:t>all</w:t>
      </w:r>
      <w:r>
        <w:rPr>
          <w:spacing w:val="33"/>
          <w:sz w:val="28"/>
          <w:szCs w:val="28"/>
        </w:rPr>
        <w:t xml:space="preserve"> </w:t>
      </w:r>
      <w:r>
        <w:rPr>
          <w:sz w:val="28"/>
          <w:szCs w:val="28"/>
        </w:rPr>
        <w:t>the</w:t>
      </w:r>
      <w:r>
        <w:rPr>
          <w:spacing w:val="34"/>
          <w:sz w:val="28"/>
          <w:szCs w:val="28"/>
        </w:rPr>
        <w:t xml:space="preserve"> </w:t>
      </w:r>
      <w:r>
        <w:rPr>
          <w:sz w:val="28"/>
          <w:szCs w:val="28"/>
        </w:rPr>
        <w:t>faculty</w:t>
      </w:r>
      <w:r>
        <w:rPr>
          <w:spacing w:val="33"/>
          <w:sz w:val="28"/>
          <w:szCs w:val="28"/>
        </w:rPr>
        <w:t xml:space="preserve"> </w:t>
      </w:r>
      <w:r>
        <w:rPr>
          <w:sz w:val="28"/>
          <w:szCs w:val="28"/>
        </w:rPr>
        <w:t>members</w:t>
      </w:r>
      <w:r>
        <w:rPr>
          <w:spacing w:val="35"/>
          <w:sz w:val="28"/>
          <w:szCs w:val="28"/>
        </w:rPr>
        <w:t xml:space="preserve"> </w:t>
      </w:r>
      <w:r>
        <w:rPr>
          <w:sz w:val="28"/>
          <w:szCs w:val="28"/>
        </w:rPr>
        <w:t>who</w:t>
      </w:r>
      <w:r>
        <w:rPr>
          <w:spacing w:val="35"/>
          <w:sz w:val="28"/>
          <w:szCs w:val="28"/>
        </w:rPr>
        <w:t xml:space="preserve"> </w:t>
      </w:r>
      <w:r>
        <w:rPr>
          <w:sz w:val="28"/>
          <w:szCs w:val="28"/>
        </w:rPr>
        <w:t>have</w:t>
      </w:r>
      <w:r>
        <w:rPr>
          <w:spacing w:val="36"/>
          <w:sz w:val="28"/>
          <w:szCs w:val="28"/>
        </w:rPr>
        <w:t xml:space="preserve"> </w:t>
      </w:r>
      <w:r>
        <w:rPr>
          <w:sz w:val="28"/>
          <w:szCs w:val="28"/>
        </w:rPr>
        <w:t>contributed</w:t>
      </w:r>
      <w:r>
        <w:rPr>
          <w:spacing w:val="35"/>
          <w:sz w:val="28"/>
          <w:szCs w:val="28"/>
        </w:rPr>
        <w:t xml:space="preserve"> </w:t>
      </w:r>
      <w:r>
        <w:rPr>
          <w:sz w:val="28"/>
          <w:szCs w:val="28"/>
        </w:rPr>
        <w:t>to</w:t>
      </w:r>
      <w:r>
        <w:rPr>
          <w:spacing w:val="33"/>
          <w:sz w:val="28"/>
          <w:szCs w:val="28"/>
        </w:rPr>
        <w:t xml:space="preserve"> </w:t>
      </w:r>
      <w:r>
        <w:rPr>
          <w:sz w:val="28"/>
          <w:szCs w:val="28"/>
        </w:rPr>
        <w:t>our progress through the course to come to this stage.</w:t>
      </w:r>
    </w:p>
    <w:p w14:paraId="409147A5">
      <w:pPr>
        <w:pStyle w:val="8"/>
      </w:pPr>
    </w:p>
    <w:p w14:paraId="7B9C6790">
      <w:pPr>
        <w:pStyle w:val="8"/>
      </w:pPr>
    </w:p>
    <w:p w14:paraId="633F01B2">
      <w:pPr>
        <w:pStyle w:val="8"/>
      </w:pPr>
    </w:p>
    <w:p w14:paraId="3D17B25C">
      <w:pPr>
        <w:pStyle w:val="8"/>
      </w:pPr>
    </w:p>
    <w:p w14:paraId="7A6E0CA3">
      <w:pPr>
        <w:pStyle w:val="8"/>
      </w:pPr>
    </w:p>
    <w:p w14:paraId="4015763A">
      <w:pPr>
        <w:pStyle w:val="8"/>
        <w:tabs>
          <w:tab w:val="left" w:pos="6951"/>
        </w:tabs>
        <w:spacing w:before="1"/>
        <w:ind w:left="4479" w:right="214"/>
        <w:rPr>
          <w:rFonts w:hint="default"/>
          <w:b w:val="0"/>
          <w:bCs w:val="0"/>
          <w:color w:val="FF0000"/>
          <w:spacing w:val="-2"/>
          <w:sz w:val="24"/>
          <w:szCs w:val="24"/>
          <w:lang w:val="en-US"/>
        </w:rPr>
      </w:pPr>
      <w:r>
        <w:rPr>
          <w:rFonts w:hint="default"/>
          <w:b w:val="0"/>
          <w:bCs w:val="0"/>
          <w:color w:val="FF0000"/>
          <w:sz w:val="24"/>
          <w:szCs w:val="24"/>
          <w:lang w:val="en-US"/>
        </w:rPr>
        <w:t xml:space="preserve">Kummari Shiva charan </w:t>
      </w:r>
      <w:r>
        <w:rPr>
          <w:b w:val="0"/>
          <w:bCs w:val="0"/>
          <w:color w:val="FF0000"/>
          <w:sz w:val="24"/>
          <w:szCs w:val="24"/>
        </w:rPr>
        <w:tab/>
      </w:r>
      <w:r>
        <w:rPr>
          <w:b w:val="0"/>
          <w:bCs w:val="0"/>
          <w:color w:val="FF0000"/>
          <w:spacing w:val="-45"/>
          <w:sz w:val="24"/>
          <w:szCs w:val="24"/>
        </w:rPr>
        <w:t xml:space="preserve"> </w:t>
      </w:r>
      <w:r>
        <w:rPr>
          <w:b w:val="0"/>
          <w:bCs w:val="0"/>
          <w:color w:val="FF0000"/>
          <w:spacing w:val="-2"/>
          <w:sz w:val="24"/>
          <w:szCs w:val="24"/>
        </w:rPr>
        <w:t>(2</w:t>
      </w:r>
      <w:r>
        <w:rPr>
          <w:rFonts w:hint="default"/>
          <w:b w:val="0"/>
          <w:bCs w:val="0"/>
          <w:color w:val="FF0000"/>
          <w:spacing w:val="-2"/>
          <w:sz w:val="24"/>
          <w:szCs w:val="24"/>
          <w:lang w:val="en-US"/>
        </w:rPr>
        <w:t>4</w:t>
      </w:r>
      <w:r>
        <w:rPr>
          <w:b w:val="0"/>
          <w:bCs w:val="0"/>
          <w:color w:val="FF0000"/>
          <w:spacing w:val="-2"/>
          <w:sz w:val="24"/>
          <w:szCs w:val="24"/>
        </w:rPr>
        <w:t>91</w:t>
      </w:r>
      <w:r>
        <w:rPr>
          <w:rFonts w:hint="default"/>
          <w:b w:val="0"/>
          <w:bCs w:val="0"/>
          <w:color w:val="FF0000"/>
          <w:spacing w:val="-2"/>
          <w:sz w:val="24"/>
          <w:szCs w:val="24"/>
          <w:lang w:val="en-US"/>
        </w:rPr>
        <w:t>5</w:t>
      </w:r>
      <w:r>
        <w:rPr>
          <w:b w:val="0"/>
          <w:bCs w:val="0"/>
          <w:color w:val="FF0000"/>
          <w:spacing w:val="-2"/>
          <w:sz w:val="24"/>
          <w:szCs w:val="24"/>
        </w:rPr>
        <w:t>A05</w:t>
      </w:r>
      <w:r>
        <w:rPr>
          <w:rFonts w:hint="default"/>
          <w:b w:val="0"/>
          <w:bCs w:val="0"/>
          <w:color w:val="FF0000"/>
          <w:spacing w:val="-2"/>
          <w:sz w:val="24"/>
          <w:szCs w:val="24"/>
          <w:lang w:val="en-US"/>
        </w:rPr>
        <w:t>16</w:t>
      </w:r>
      <w:r>
        <w:rPr>
          <w:b w:val="0"/>
          <w:bCs w:val="0"/>
          <w:color w:val="FF0000"/>
          <w:spacing w:val="-2"/>
          <w:sz w:val="24"/>
          <w:szCs w:val="24"/>
        </w:rPr>
        <w:t xml:space="preserve">) </w:t>
      </w:r>
      <w:r>
        <w:rPr>
          <w:rFonts w:hint="default"/>
          <w:b w:val="0"/>
          <w:bCs w:val="0"/>
          <w:color w:val="FF0000"/>
          <w:sz w:val="24"/>
          <w:szCs w:val="24"/>
          <w:lang w:val="en-US"/>
        </w:rPr>
        <w:t>Matoori Karthikeya</w:t>
      </w:r>
      <w:r>
        <w:rPr>
          <w:b w:val="0"/>
          <w:bCs w:val="0"/>
          <w:color w:val="FF0000"/>
          <w:sz w:val="24"/>
          <w:szCs w:val="24"/>
        </w:rPr>
        <w:tab/>
      </w:r>
      <w:r>
        <w:rPr>
          <w:b w:val="0"/>
          <w:bCs w:val="0"/>
          <w:color w:val="FF0000"/>
          <w:spacing w:val="-53"/>
          <w:sz w:val="24"/>
          <w:szCs w:val="24"/>
        </w:rPr>
        <w:t xml:space="preserve"> </w:t>
      </w:r>
      <w:r>
        <w:rPr>
          <w:b w:val="0"/>
          <w:bCs w:val="0"/>
          <w:color w:val="FF0000"/>
          <w:spacing w:val="-2"/>
          <w:sz w:val="24"/>
          <w:szCs w:val="24"/>
        </w:rPr>
        <w:t>(2</w:t>
      </w:r>
      <w:r>
        <w:rPr>
          <w:rFonts w:hint="default"/>
          <w:b w:val="0"/>
          <w:bCs w:val="0"/>
          <w:color w:val="FF0000"/>
          <w:spacing w:val="-2"/>
          <w:sz w:val="24"/>
          <w:szCs w:val="24"/>
          <w:lang w:val="en-US"/>
        </w:rPr>
        <w:t>4</w:t>
      </w:r>
      <w:r>
        <w:rPr>
          <w:b w:val="0"/>
          <w:bCs w:val="0"/>
          <w:color w:val="FF0000"/>
          <w:spacing w:val="-2"/>
          <w:sz w:val="24"/>
          <w:szCs w:val="24"/>
        </w:rPr>
        <w:t>91</w:t>
      </w:r>
      <w:r>
        <w:rPr>
          <w:rFonts w:hint="default"/>
          <w:b w:val="0"/>
          <w:bCs w:val="0"/>
          <w:color w:val="FF0000"/>
          <w:spacing w:val="-2"/>
          <w:sz w:val="24"/>
          <w:szCs w:val="24"/>
          <w:lang w:val="en-US"/>
        </w:rPr>
        <w:t>5</w:t>
      </w:r>
      <w:r>
        <w:rPr>
          <w:b w:val="0"/>
          <w:bCs w:val="0"/>
          <w:color w:val="FF0000"/>
          <w:spacing w:val="-2"/>
          <w:sz w:val="24"/>
          <w:szCs w:val="24"/>
        </w:rPr>
        <w:t>A05</w:t>
      </w:r>
      <w:r>
        <w:rPr>
          <w:rFonts w:hint="default"/>
          <w:b w:val="0"/>
          <w:bCs w:val="0"/>
          <w:color w:val="FF0000"/>
          <w:spacing w:val="-2"/>
          <w:sz w:val="24"/>
          <w:szCs w:val="24"/>
          <w:lang w:val="en-US"/>
        </w:rPr>
        <w:t>17</w:t>
      </w:r>
      <w:r>
        <w:rPr>
          <w:b w:val="0"/>
          <w:bCs w:val="0"/>
          <w:color w:val="FF0000"/>
          <w:spacing w:val="-2"/>
          <w:sz w:val="24"/>
          <w:szCs w:val="24"/>
        </w:rPr>
        <w:t xml:space="preserve">) </w:t>
      </w:r>
      <w:r>
        <w:rPr>
          <w:b w:val="0"/>
          <w:bCs w:val="0"/>
          <w:color w:val="FF0000"/>
          <w:sz w:val="24"/>
          <w:szCs w:val="24"/>
        </w:rPr>
        <w:t>Sa</w:t>
      </w:r>
      <w:r>
        <w:rPr>
          <w:rFonts w:hint="default"/>
          <w:b w:val="0"/>
          <w:bCs w:val="0"/>
          <w:color w:val="FF0000"/>
          <w:sz w:val="24"/>
          <w:szCs w:val="24"/>
          <w:lang w:val="en-US"/>
        </w:rPr>
        <w:t>thish Nandula</w:t>
      </w:r>
      <w:r>
        <w:rPr>
          <w:b w:val="0"/>
          <w:bCs w:val="0"/>
          <w:color w:val="FF0000"/>
          <w:sz w:val="24"/>
          <w:szCs w:val="24"/>
        </w:rPr>
        <w:tab/>
      </w:r>
      <w:r>
        <w:rPr>
          <w:b w:val="0"/>
          <w:bCs w:val="0"/>
          <w:color w:val="FF0000"/>
          <w:spacing w:val="-2"/>
          <w:sz w:val="24"/>
          <w:szCs w:val="24"/>
        </w:rPr>
        <w:t>(2</w:t>
      </w:r>
      <w:r>
        <w:rPr>
          <w:rFonts w:hint="default"/>
          <w:b w:val="0"/>
          <w:bCs w:val="0"/>
          <w:color w:val="FF0000"/>
          <w:spacing w:val="-2"/>
          <w:sz w:val="24"/>
          <w:szCs w:val="24"/>
          <w:lang w:val="en-US"/>
        </w:rPr>
        <w:t>4</w:t>
      </w:r>
      <w:r>
        <w:rPr>
          <w:b w:val="0"/>
          <w:bCs w:val="0"/>
          <w:color w:val="FF0000"/>
          <w:spacing w:val="-2"/>
          <w:sz w:val="24"/>
          <w:szCs w:val="24"/>
        </w:rPr>
        <w:t>91</w:t>
      </w:r>
      <w:r>
        <w:rPr>
          <w:rFonts w:hint="default"/>
          <w:b w:val="0"/>
          <w:bCs w:val="0"/>
          <w:color w:val="FF0000"/>
          <w:spacing w:val="-2"/>
          <w:sz w:val="24"/>
          <w:szCs w:val="24"/>
          <w:lang w:val="en-US"/>
        </w:rPr>
        <w:t>5</w:t>
      </w:r>
      <w:r>
        <w:rPr>
          <w:b w:val="0"/>
          <w:bCs w:val="0"/>
          <w:color w:val="FF0000"/>
          <w:spacing w:val="-2"/>
          <w:sz w:val="24"/>
          <w:szCs w:val="24"/>
        </w:rPr>
        <w:t>A05</w:t>
      </w:r>
      <w:r>
        <w:rPr>
          <w:rFonts w:hint="default"/>
          <w:b w:val="0"/>
          <w:bCs w:val="0"/>
          <w:color w:val="FF0000"/>
          <w:spacing w:val="-2"/>
          <w:sz w:val="24"/>
          <w:szCs w:val="24"/>
          <w:lang w:val="en-US"/>
        </w:rPr>
        <w:t>20)</w:t>
      </w:r>
    </w:p>
    <w:p w14:paraId="5B9E8C12">
      <w:pPr>
        <w:pStyle w:val="8"/>
        <w:tabs>
          <w:tab w:val="left" w:pos="6951"/>
        </w:tabs>
        <w:spacing w:before="1"/>
        <w:ind w:left="6997" w:leftChars="2035" w:right="214" w:hanging="2520" w:hangingChars="1050"/>
        <w:rPr>
          <w:b w:val="0"/>
          <w:bCs w:val="0"/>
          <w:sz w:val="24"/>
          <w:szCs w:val="24"/>
        </w:rPr>
        <w:sectPr>
          <w:footerReference r:id="rId7" w:type="default"/>
          <w:pgSz w:w="11910" w:h="16840"/>
          <w:pgMar w:top="1360" w:right="1559" w:bottom="900" w:left="1700" w:header="0" w:footer="701" w:gutter="0"/>
          <w:pgBorders w:offsetFrom="page">
            <w:top w:val="double" w:color="000000" w:sz="4" w:space="24"/>
            <w:left w:val="double" w:color="000000" w:sz="4" w:space="24"/>
            <w:bottom w:val="double" w:color="000000" w:sz="4" w:space="24"/>
            <w:right w:val="double" w:color="000000" w:sz="4" w:space="24"/>
          </w:pgBorders>
          <w:cols w:space="720" w:num="1"/>
        </w:sectPr>
      </w:pPr>
      <w:r>
        <w:rPr>
          <w:rFonts w:hint="default"/>
          <w:b w:val="0"/>
          <w:bCs w:val="0"/>
          <w:color w:val="FF0000"/>
          <w:sz w:val="24"/>
          <w:szCs w:val="24"/>
          <w:lang w:val="en-US"/>
        </w:rPr>
        <w:t xml:space="preserve">Padakanti Manish chary   </w:t>
      </w:r>
      <w:r>
        <w:rPr>
          <w:b w:val="0"/>
          <w:bCs w:val="0"/>
          <w:color w:val="FF0000"/>
          <w:sz w:val="24"/>
          <w:szCs w:val="24"/>
        </w:rPr>
        <w:t>(2</w:t>
      </w:r>
      <w:r>
        <w:rPr>
          <w:rFonts w:hint="default"/>
          <w:b w:val="0"/>
          <w:bCs w:val="0"/>
          <w:color w:val="FF0000"/>
          <w:sz w:val="24"/>
          <w:szCs w:val="24"/>
          <w:lang w:val="en-US"/>
        </w:rPr>
        <w:t>4</w:t>
      </w:r>
      <w:r>
        <w:rPr>
          <w:b w:val="0"/>
          <w:bCs w:val="0"/>
          <w:color w:val="FF0000"/>
          <w:sz w:val="24"/>
          <w:szCs w:val="24"/>
        </w:rPr>
        <w:t>91</w:t>
      </w:r>
      <w:r>
        <w:rPr>
          <w:rFonts w:hint="default"/>
          <w:b w:val="0"/>
          <w:bCs w:val="0"/>
          <w:color w:val="FF0000"/>
          <w:sz w:val="24"/>
          <w:szCs w:val="24"/>
          <w:lang w:val="en-US"/>
        </w:rPr>
        <w:t>5</w:t>
      </w:r>
      <w:r>
        <w:rPr>
          <w:b w:val="0"/>
          <w:bCs w:val="0"/>
          <w:color w:val="FF0000"/>
          <w:sz w:val="24"/>
          <w:szCs w:val="24"/>
        </w:rPr>
        <w:t>A05</w:t>
      </w:r>
      <w:r>
        <w:rPr>
          <w:rFonts w:hint="default"/>
          <w:b w:val="0"/>
          <w:bCs w:val="0"/>
          <w:color w:val="FF0000"/>
          <w:sz w:val="24"/>
          <w:szCs w:val="24"/>
          <w:lang w:val="en-US"/>
        </w:rPr>
        <w:t>21</w:t>
      </w:r>
      <w:r>
        <w:rPr>
          <w:b w:val="0"/>
          <w:bCs w:val="0"/>
          <w:color w:val="FF0000"/>
          <w:sz w:val="24"/>
          <w:szCs w:val="24"/>
        </w:rPr>
        <w:t>)</w:t>
      </w:r>
      <w:r>
        <w:rPr>
          <w:rFonts w:hint="default"/>
          <w:b w:val="0"/>
          <w:bCs w:val="0"/>
          <w:color w:val="FF0000"/>
          <w:sz w:val="24"/>
          <w:szCs w:val="24"/>
          <w:lang w:val="en-US"/>
        </w:rPr>
        <w:t xml:space="preserve"> </w:t>
      </w:r>
    </w:p>
    <w:p w14:paraId="266589CE">
      <w:pPr>
        <w:spacing w:before="59"/>
        <w:ind w:left="841" w:right="982" w:firstLine="0"/>
        <w:jc w:val="center"/>
        <w:rPr>
          <w:b/>
          <w:sz w:val="28"/>
        </w:rPr>
      </w:pPr>
      <w:r>
        <w:rPr>
          <w:b/>
          <w:spacing w:val="-2"/>
          <w:sz w:val="28"/>
        </w:rPr>
        <w:t>INDEX</w:t>
      </w:r>
    </w:p>
    <w:p w14:paraId="4267855C">
      <w:pPr>
        <w:spacing w:before="161"/>
        <w:ind w:left="1120" w:right="980" w:firstLine="0"/>
        <w:jc w:val="center"/>
        <w:rPr>
          <w:b/>
          <w:sz w:val="28"/>
        </w:rPr>
      </w:pPr>
      <w:r>
        <w:rPr>
          <w:b/>
          <w:sz w:val="28"/>
        </w:rPr>
        <w:t>TABLE</w:t>
      </w:r>
      <w:r>
        <w:rPr>
          <w:b/>
          <w:spacing w:val="-5"/>
          <w:sz w:val="28"/>
        </w:rPr>
        <w:t xml:space="preserve"> </w:t>
      </w:r>
      <w:r>
        <w:rPr>
          <w:b/>
          <w:sz w:val="28"/>
        </w:rPr>
        <w:t>OF</w:t>
      </w:r>
      <w:r>
        <w:rPr>
          <w:b/>
          <w:spacing w:val="-4"/>
          <w:sz w:val="28"/>
        </w:rPr>
        <w:t xml:space="preserve"> </w:t>
      </w:r>
      <w:r>
        <w:rPr>
          <w:b/>
          <w:spacing w:val="-2"/>
          <w:sz w:val="28"/>
        </w:rPr>
        <w:t>CONTENTS</w:t>
      </w:r>
    </w:p>
    <w:sdt>
      <w:sdtPr>
        <w:id w:val="147463106"/>
        <w:docPartObj>
          <w:docPartGallery w:val="Table of Contents"/>
          <w:docPartUnique/>
        </w:docPartObj>
      </w:sdtPr>
      <w:sdtContent>
        <w:p w14:paraId="74A2A827">
          <w:pPr>
            <w:pStyle w:val="18"/>
            <w:tabs>
              <w:tab w:val="right" w:pos="8001"/>
            </w:tabs>
          </w:pPr>
          <w:r>
            <w:fldChar w:fldCharType="begin"/>
          </w:r>
          <w:r>
            <w:instrText xml:space="preserve"> HYPERLINK \l "_TOC_250021" </w:instrText>
          </w:r>
          <w:r>
            <w:fldChar w:fldCharType="separate"/>
          </w:r>
          <w:r>
            <w:t>Chapter</w:t>
          </w:r>
          <w:r>
            <w:rPr>
              <w:spacing w:val="-6"/>
            </w:rPr>
            <w:t xml:space="preserve"> </w:t>
          </w:r>
          <w:r>
            <w:t>1</w:t>
          </w:r>
          <w:r>
            <w:rPr>
              <w:spacing w:val="1"/>
            </w:rPr>
            <w:t xml:space="preserve"> </w:t>
          </w:r>
          <w:r>
            <w:t>:</w:t>
          </w:r>
          <w:r>
            <w:rPr>
              <w:spacing w:val="-3"/>
            </w:rPr>
            <w:t xml:space="preserve"> </w:t>
          </w:r>
          <w:r>
            <w:rPr>
              <w:spacing w:val="-2"/>
            </w:rPr>
            <w:t>INTRODUCTION</w:t>
          </w:r>
          <w:r>
            <w:rPr>
              <w:b w:val="0"/>
            </w:rPr>
            <w:tab/>
          </w:r>
          <w:r>
            <w:rPr>
              <w:spacing w:val="-5"/>
            </w:rPr>
            <w:t>02-</w:t>
          </w:r>
          <w:r>
            <w:t>03</w:t>
          </w:r>
          <w:r>
            <w:fldChar w:fldCharType="end"/>
          </w:r>
        </w:p>
        <w:p w14:paraId="0B64A9B4">
          <w:pPr>
            <w:pStyle w:val="21"/>
            <w:numPr>
              <w:ilvl w:val="1"/>
              <w:numId w:val="1"/>
            </w:numPr>
            <w:tabs>
              <w:tab w:val="left" w:pos="2259"/>
              <w:tab w:val="right" w:pos="8399"/>
            </w:tabs>
            <w:spacing w:before="159" w:after="0" w:line="240" w:lineRule="auto"/>
            <w:ind w:left="2259" w:right="0" w:hanging="360"/>
            <w:jc w:val="left"/>
          </w:pPr>
          <w:r>
            <w:fldChar w:fldCharType="begin"/>
          </w:r>
          <w:r>
            <w:instrText xml:space="preserve"> HYPERLINK \l "_TOC_250020" </w:instrText>
          </w:r>
          <w:r>
            <w:fldChar w:fldCharType="separate"/>
          </w:r>
          <w:r>
            <w:t>PURPOSE</w:t>
          </w:r>
          <w:r>
            <w:rPr>
              <w:spacing w:val="-4"/>
            </w:rPr>
            <w:t xml:space="preserve"> </w:t>
          </w:r>
          <w:r>
            <w:t>OF</w:t>
          </w:r>
          <w:r>
            <w:rPr>
              <w:spacing w:val="-2"/>
            </w:rPr>
            <w:t xml:space="preserve"> </w:t>
          </w:r>
          <w:r>
            <w:t>THE</w:t>
          </w:r>
          <w:r>
            <w:rPr>
              <w:spacing w:val="-3"/>
            </w:rPr>
            <w:t xml:space="preserve"> </w:t>
          </w:r>
          <w:r>
            <w:rPr>
              <w:spacing w:val="-2"/>
            </w:rPr>
            <w:t>PROJECT</w:t>
          </w:r>
          <w:r>
            <w:tab/>
          </w:r>
          <w:r>
            <w:rPr>
              <w:spacing w:val="-5"/>
            </w:rPr>
            <w:t>02</w:t>
          </w:r>
          <w:r>
            <w:rPr>
              <w:spacing w:val="-5"/>
            </w:rPr>
            <w:fldChar w:fldCharType="end"/>
          </w:r>
        </w:p>
        <w:p w14:paraId="292F3320">
          <w:pPr>
            <w:pStyle w:val="21"/>
            <w:numPr>
              <w:ilvl w:val="1"/>
              <w:numId w:val="1"/>
            </w:numPr>
            <w:tabs>
              <w:tab w:val="left" w:pos="2259"/>
              <w:tab w:val="right" w:pos="8391"/>
            </w:tabs>
            <w:spacing w:before="139" w:after="0" w:line="240" w:lineRule="auto"/>
            <w:ind w:left="2259" w:right="0" w:hanging="360"/>
            <w:jc w:val="left"/>
          </w:pPr>
          <w:r>
            <w:fldChar w:fldCharType="begin"/>
          </w:r>
          <w:r>
            <w:instrText xml:space="preserve"> HYPERLINK \l "_TOC_250019" </w:instrText>
          </w:r>
          <w:r>
            <w:fldChar w:fldCharType="separate"/>
          </w:r>
          <w:r>
            <w:t>SCOPE</w:t>
          </w:r>
          <w:r>
            <w:rPr>
              <w:spacing w:val="-5"/>
            </w:rPr>
            <w:t xml:space="preserve"> </w:t>
          </w:r>
          <w:r>
            <w:t>OF</w:t>
          </w:r>
          <w:r>
            <w:rPr>
              <w:spacing w:val="-1"/>
            </w:rPr>
            <w:t xml:space="preserve"> </w:t>
          </w:r>
          <w:r>
            <w:t>THE</w:t>
          </w:r>
          <w:r>
            <w:rPr>
              <w:spacing w:val="-2"/>
            </w:rPr>
            <w:t xml:space="preserve"> PROJECT</w:t>
          </w:r>
          <w:r>
            <w:tab/>
          </w:r>
          <w:r>
            <w:rPr>
              <w:spacing w:val="-5"/>
            </w:rPr>
            <w:t>02</w:t>
          </w:r>
          <w:r>
            <w:rPr>
              <w:spacing w:val="-5"/>
            </w:rPr>
            <w:fldChar w:fldCharType="end"/>
          </w:r>
        </w:p>
        <w:p w14:paraId="36D1B6BE">
          <w:pPr>
            <w:pStyle w:val="21"/>
            <w:numPr>
              <w:ilvl w:val="1"/>
              <w:numId w:val="1"/>
            </w:numPr>
            <w:tabs>
              <w:tab w:val="left" w:pos="2259"/>
              <w:tab w:val="right" w:pos="8379"/>
            </w:tabs>
            <w:spacing w:before="137" w:after="0" w:line="240" w:lineRule="auto"/>
            <w:ind w:left="2259" w:right="0" w:hanging="360"/>
            <w:jc w:val="left"/>
          </w:pPr>
          <w:r>
            <w:fldChar w:fldCharType="begin"/>
          </w:r>
          <w:r>
            <w:instrText xml:space="preserve"> HYPERLINK \l "_TOC_250018" </w:instrText>
          </w:r>
          <w:r>
            <w:fldChar w:fldCharType="separate"/>
          </w:r>
          <w:r>
            <w:t>FEATURES</w:t>
          </w:r>
          <w:r>
            <w:rPr>
              <w:spacing w:val="-5"/>
            </w:rPr>
            <w:t xml:space="preserve"> </w:t>
          </w:r>
          <w:r>
            <w:t>OF</w:t>
          </w:r>
          <w:r>
            <w:rPr>
              <w:spacing w:val="-3"/>
            </w:rPr>
            <w:t xml:space="preserve"> </w:t>
          </w:r>
          <w:r>
            <w:t>THE</w:t>
          </w:r>
          <w:r>
            <w:rPr>
              <w:spacing w:val="-3"/>
            </w:rPr>
            <w:t xml:space="preserve"> </w:t>
          </w:r>
          <w:r>
            <w:rPr>
              <w:spacing w:val="-2"/>
            </w:rPr>
            <w:t>PROJECT</w:t>
          </w:r>
          <w:r>
            <w:tab/>
          </w:r>
          <w:r>
            <w:rPr>
              <w:spacing w:val="-5"/>
            </w:rPr>
            <w:t>02</w:t>
          </w:r>
          <w:r>
            <w:rPr>
              <w:spacing w:val="-5"/>
            </w:rPr>
            <w:fldChar w:fldCharType="end"/>
          </w:r>
        </w:p>
        <w:p w14:paraId="22894749">
          <w:pPr>
            <w:pStyle w:val="21"/>
            <w:numPr>
              <w:ilvl w:val="1"/>
              <w:numId w:val="1"/>
            </w:numPr>
            <w:tabs>
              <w:tab w:val="left" w:pos="2259"/>
              <w:tab w:val="right" w:pos="8391"/>
            </w:tabs>
            <w:spacing w:before="139" w:after="0" w:line="240" w:lineRule="auto"/>
            <w:ind w:left="2259" w:right="0" w:hanging="360"/>
            <w:jc w:val="left"/>
          </w:pPr>
          <w:r>
            <w:fldChar w:fldCharType="begin"/>
          </w:r>
          <w:r>
            <w:instrText xml:space="preserve"> HYPERLINK \l "_TOC_250017" </w:instrText>
          </w:r>
          <w:r>
            <w:fldChar w:fldCharType="separate"/>
          </w:r>
          <w:r>
            <w:t>HARDWARE</w:t>
          </w:r>
          <w:r>
            <w:rPr>
              <w:spacing w:val="-7"/>
            </w:rPr>
            <w:t xml:space="preserve"> </w:t>
          </w:r>
          <w:r>
            <w:t>AND</w:t>
          </w:r>
          <w:r>
            <w:rPr>
              <w:spacing w:val="-1"/>
            </w:rPr>
            <w:t xml:space="preserve"> </w:t>
          </w:r>
          <w:r>
            <w:t>SOFTWARE</w:t>
          </w:r>
          <w:r>
            <w:rPr>
              <w:spacing w:val="-3"/>
            </w:rPr>
            <w:t xml:space="preserve"> </w:t>
          </w:r>
          <w:r>
            <w:rPr>
              <w:spacing w:val="-2"/>
            </w:rPr>
            <w:t>REQUIREMENTS</w:t>
          </w:r>
          <w:r>
            <w:tab/>
          </w:r>
          <w:r>
            <w:rPr>
              <w:spacing w:val="-5"/>
            </w:rPr>
            <w:t>03</w:t>
          </w:r>
          <w:r>
            <w:rPr>
              <w:spacing w:val="-5"/>
            </w:rPr>
            <w:fldChar w:fldCharType="end"/>
          </w:r>
        </w:p>
        <w:p w14:paraId="42CD674B">
          <w:pPr>
            <w:pStyle w:val="16"/>
            <w:tabs>
              <w:tab w:val="right" w:pos="8032"/>
            </w:tabs>
            <w:rPr>
              <w:spacing w:val="-5"/>
            </w:rPr>
          </w:pPr>
          <w:r>
            <w:fldChar w:fldCharType="begin"/>
          </w:r>
          <w:r>
            <w:instrText xml:space="preserve"> HYPERLINK \l "_TOC_250016" </w:instrText>
          </w:r>
          <w:r>
            <w:fldChar w:fldCharType="separate"/>
          </w:r>
          <w:r>
            <w:t>Chapter</w:t>
          </w:r>
          <w:r>
            <w:rPr>
              <w:spacing w:val="-5"/>
            </w:rPr>
            <w:t xml:space="preserve"> </w:t>
          </w:r>
          <w:r>
            <w:t>2</w:t>
          </w:r>
          <w:r>
            <w:rPr>
              <w:spacing w:val="-4"/>
            </w:rPr>
            <w:t xml:space="preserve"> </w:t>
          </w:r>
          <w:r>
            <w:t>:</w:t>
          </w:r>
          <w:r>
            <w:rPr>
              <w:spacing w:val="62"/>
            </w:rPr>
            <w:t xml:space="preserve"> </w:t>
          </w:r>
          <w:r>
            <w:t>LITERATURE</w:t>
          </w:r>
          <w:r>
            <w:rPr>
              <w:spacing w:val="-5"/>
            </w:rPr>
            <w:t xml:space="preserve"> </w:t>
          </w:r>
          <w:r>
            <w:rPr>
              <w:spacing w:val="-2"/>
            </w:rPr>
            <w:t>SURVEY</w:t>
          </w:r>
          <w:r>
            <w:rPr>
              <w:b w:val="0"/>
            </w:rPr>
            <w:tab/>
          </w:r>
          <w:r>
            <w:rPr>
              <w:spacing w:val="-5"/>
            </w:rPr>
            <w:t>04</w:t>
          </w:r>
          <w:r>
            <w:rPr>
              <w:spacing w:val="-5"/>
            </w:rPr>
            <w:fldChar w:fldCharType="end"/>
          </w:r>
        </w:p>
        <w:p w14:paraId="6159B235">
          <w:pPr>
            <w:pStyle w:val="3"/>
            <w:keepNext w:val="0"/>
            <w:keepLines w:val="0"/>
            <w:widowControl/>
            <w:suppressLineNumbers w:val="0"/>
            <w:ind w:left="0" w:leftChars="0" w:firstLine="0" w:firstLineChars="0"/>
            <w:rPr>
              <w:rStyle w:val="15"/>
              <w:rFonts w:hint="default"/>
              <w:b w:val="0"/>
              <w:bCs w:val="0"/>
              <w:lang w:val="en-US"/>
            </w:rPr>
          </w:pPr>
          <w:r>
            <w:rPr>
              <w:rFonts w:hint="default"/>
              <w:spacing w:val="-5"/>
              <w:lang w:val="en-US"/>
            </w:rPr>
            <w:t xml:space="preserve">                     </w:t>
          </w:r>
          <w:r>
            <w:rPr>
              <w:rFonts w:hint="default"/>
              <w:b w:val="0"/>
              <w:bCs w:val="0"/>
              <w:spacing w:val="-5"/>
              <w:lang w:val="en-US"/>
            </w:rPr>
            <w:t xml:space="preserve">        2.1</w:t>
          </w:r>
          <w:r>
            <w:rPr>
              <w:rStyle w:val="15"/>
              <w:b w:val="0"/>
              <w:bCs w:val="0"/>
            </w:rPr>
            <w:t xml:space="preserve"> I</w:t>
          </w:r>
          <w:r>
            <w:rPr>
              <w:rStyle w:val="15"/>
              <w:rFonts w:hint="default"/>
              <w:b w:val="0"/>
              <w:bCs w:val="0"/>
              <w:lang w:val="en-US"/>
            </w:rPr>
            <w:t>NTRODUCTION</w:t>
          </w:r>
        </w:p>
        <w:p w14:paraId="02D0D1F0">
          <w:pPr>
            <w:keepNext w:val="0"/>
            <w:keepLines w:val="0"/>
            <w:widowControl/>
            <w:suppressLineNumbers w:val="0"/>
            <w:ind w:left="0" w:leftChars="0" w:firstLine="0" w:firstLineChars="0"/>
            <w:rPr>
              <w:rFonts w:hint="default"/>
              <w:b w:val="0"/>
              <w:bCs w:val="0"/>
              <w:sz w:val="28"/>
              <w:szCs w:val="28"/>
              <w:lang w:val="en-US"/>
            </w:rPr>
          </w:pPr>
          <w:r>
            <w:rPr>
              <w:rStyle w:val="15"/>
              <w:rFonts w:hint="default"/>
              <w:b w:val="0"/>
              <w:bCs w:val="0"/>
              <w:sz w:val="28"/>
              <w:szCs w:val="28"/>
              <w:woUserID w:val="2"/>
            </w:rPr>
            <w:t xml:space="preserve">                           </w:t>
          </w:r>
          <w:r>
            <w:rPr>
              <w:rStyle w:val="15"/>
              <w:rFonts w:hint="default"/>
              <w:b w:val="0"/>
              <w:bCs w:val="0"/>
              <w:sz w:val="28"/>
              <w:szCs w:val="28"/>
              <w:lang w:val="en-US"/>
            </w:rPr>
            <w:t xml:space="preserve">2.2 </w:t>
          </w:r>
          <w:r>
            <w:rPr>
              <w:rStyle w:val="15"/>
              <w:b w:val="0"/>
              <w:bCs w:val="0"/>
              <w:sz w:val="28"/>
              <w:szCs w:val="28"/>
            </w:rPr>
            <w:t>D</w:t>
          </w:r>
          <w:r>
            <w:rPr>
              <w:rStyle w:val="15"/>
              <w:rFonts w:hint="default"/>
              <w:b w:val="0"/>
              <w:bCs w:val="0"/>
              <w:sz w:val="28"/>
              <w:szCs w:val="28"/>
              <w:lang w:val="en-US"/>
            </w:rPr>
            <w:t>EEP</w:t>
          </w:r>
          <w:r>
            <w:rPr>
              <w:rStyle w:val="15"/>
              <w:b w:val="0"/>
              <w:bCs w:val="0"/>
              <w:sz w:val="28"/>
              <w:szCs w:val="28"/>
            </w:rPr>
            <w:t xml:space="preserve"> L</w:t>
          </w:r>
          <w:r>
            <w:rPr>
              <w:rStyle w:val="15"/>
              <w:rFonts w:hint="default"/>
              <w:b w:val="0"/>
              <w:bCs w:val="0"/>
              <w:sz w:val="28"/>
              <w:szCs w:val="28"/>
              <w:lang w:val="en-US"/>
            </w:rPr>
            <w:t>EARNING</w:t>
          </w:r>
          <w:r>
            <w:rPr>
              <w:rStyle w:val="15"/>
              <w:b w:val="0"/>
              <w:bCs w:val="0"/>
              <w:sz w:val="28"/>
              <w:szCs w:val="28"/>
            </w:rPr>
            <w:t xml:space="preserve"> A</w:t>
          </w:r>
          <w:r>
            <w:rPr>
              <w:rStyle w:val="15"/>
              <w:rFonts w:hint="default"/>
              <w:b w:val="0"/>
              <w:bCs w:val="0"/>
              <w:sz w:val="28"/>
              <w:szCs w:val="28"/>
              <w:lang w:val="en-US"/>
            </w:rPr>
            <w:t>PPROACHES</w:t>
          </w:r>
          <w:r>
            <w:rPr>
              <w:rStyle w:val="15"/>
              <w:b w:val="0"/>
              <w:bCs w:val="0"/>
              <w:sz w:val="28"/>
              <w:szCs w:val="28"/>
            </w:rPr>
            <w:t xml:space="preserve"> </w:t>
          </w:r>
          <w:r>
            <w:rPr>
              <w:rStyle w:val="15"/>
              <w:rFonts w:hint="default"/>
              <w:b w:val="0"/>
              <w:bCs w:val="0"/>
              <w:sz w:val="28"/>
              <w:szCs w:val="28"/>
              <w:lang w:val="en-US"/>
            </w:rPr>
            <w:t>IN</w:t>
          </w:r>
          <w:r>
            <w:rPr>
              <w:rStyle w:val="15"/>
              <w:b w:val="0"/>
              <w:bCs w:val="0"/>
              <w:sz w:val="28"/>
              <w:szCs w:val="28"/>
            </w:rPr>
            <w:t xml:space="preserve"> F</w:t>
          </w:r>
          <w:r>
            <w:rPr>
              <w:rStyle w:val="15"/>
              <w:rFonts w:hint="default"/>
              <w:b w:val="0"/>
              <w:bCs w:val="0"/>
              <w:sz w:val="28"/>
              <w:szCs w:val="28"/>
              <w:lang w:val="en-US"/>
            </w:rPr>
            <w:t>AKE</w:t>
          </w:r>
          <w:r>
            <w:rPr>
              <w:rStyle w:val="15"/>
              <w:b w:val="0"/>
              <w:bCs w:val="0"/>
              <w:sz w:val="28"/>
              <w:szCs w:val="28"/>
            </w:rPr>
            <w:t xml:space="preserve"> </w:t>
          </w:r>
          <w:r>
            <w:rPr>
              <w:rStyle w:val="15"/>
              <w:rFonts w:hint="default"/>
              <w:b w:val="0"/>
              <w:bCs w:val="0"/>
              <w:sz w:val="28"/>
              <w:szCs w:val="28"/>
              <w:lang w:val="en-US"/>
            </w:rPr>
            <w:t xml:space="preserve">       </w:t>
          </w:r>
          <w:r>
            <w:rPr>
              <w:rStyle w:val="15"/>
              <w:rFonts w:hint="default"/>
              <w:b w:val="0"/>
              <w:bCs w:val="0"/>
              <w:sz w:val="28"/>
              <w:szCs w:val="28"/>
              <w:woUserID w:val="2"/>
            </w:rPr>
            <w:t xml:space="preserve">                 </w:t>
          </w:r>
          <w:r>
            <w:rPr>
              <w:rStyle w:val="15"/>
              <w:b w:val="0"/>
              <w:bCs w:val="0"/>
              <w:sz w:val="28"/>
              <w:szCs w:val="28"/>
            </w:rPr>
            <w:t>I</w:t>
          </w:r>
          <w:r>
            <w:rPr>
              <w:rStyle w:val="15"/>
              <w:rFonts w:hint="default"/>
              <w:b w:val="0"/>
              <w:bCs w:val="0"/>
              <w:sz w:val="28"/>
              <w:szCs w:val="28"/>
              <w:lang w:val="en-US"/>
            </w:rPr>
            <w:t>MAGE</w:t>
          </w:r>
          <w:r>
            <w:rPr>
              <w:rStyle w:val="15"/>
              <w:b w:val="0"/>
              <w:bCs w:val="0"/>
              <w:sz w:val="28"/>
              <w:szCs w:val="28"/>
            </w:rPr>
            <w:t xml:space="preserve"> </w:t>
          </w:r>
          <w:r>
            <w:rPr>
              <w:rStyle w:val="15"/>
              <w:rFonts w:hint="default"/>
              <w:b w:val="0"/>
              <w:bCs w:val="0"/>
              <w:sz w:val="28"/>
              <w:szCs w:val="28"/>
              <w:lang w:val="en-US"/>
            </w:rPr>
            <w:t xml:space="preserve"> </w:t>
          </w:r>
          <w:r>
            <w:rPr>
              <w:rStyle w:val="15"/>
              <w:b w:val="0"/>
              <w:bCs w:val="0"/>
              <w:sz w:val="28"/>
              <w:szCs w:val="28"/>
            </w:rPr>
            <w:t>D</w:t>
          </w:r>
          <w:r>
            <w:rPr>
              <w:rStyle w:val="15"/>
              <w:rFonts w:hint="default"/>
              <w:b w:val="0"/>
              <w:bCs w:val="0"/>
              <w:sz w:val="28"/>
              <w:szCs w:val="28"/>
              <w:lang w:val="en-US"/>
            </w:rPr>
            <w:t>ETECTION</w:t>
          </w:r>
        </w:p>
        <w:p w14:paraId="105FDBBE">
          <w:pPr>
            <w:pStyle w:val="3"/>
            <w:keepNext w:val="0"/>
            <w:keepLines w:val="0"/>
            <w:widowControl/>
            <w:suppressLineNumbers w:val="0"/>
            <w:ind w:left="0" w:leftChars="0" w:firstLine="1960" w:firstLineChars="700"/>
            <w:rPr>
              <w:rStyle w:val="15"/>
              <w:rFonts w:hint="default"/>
              <w:b w:val="0"/>
              <w:bCs w:val="0"/>
              <w:lang w:val="en-US"/>
            </w:rPr>
          </w:pPr>
          <w:r>
            <w:rPr>
              <w:rStyle w:val="15"/>
              <w:rFonts w:hint="default"/>
              <w:b w:val="0"/>
              <w:bCs w:val="0"/>
              <w:lang w:val="en-US"/>
            </w:rPr>
            <w:t>2.3 DATA SETS AND TRAINING EVALUATION</w:t>
          </w:r>
        </w:p>
        <w:p w14:paraId="073E901A">
          <w:pPr>
            <w:keepNext w:val="0"/>
            <w:keepLines w:val="0"/>
            <w:widowControl/>
            <w:suppressLineNumbers w:val="0"/>
            <w:ind w:firstLine="1960" w:firstLineChars="700"/>
            <w:rPr>
              <w:rStyle w:val="15"/>
              <w:rFonts w:hint="default"/>
              <w:b w:val="0"/>
              <w:bCs w:val="0"/>
              <w:sz w:val="28"/>
              <w:szCs w:val="28"/>
              <w:lang w:val="en-US"/>
            </w:rPr>
          </w:pPr>
          <w:r>
            <w:rPr>
              <w:rStyle w:val="15"/>
              <w:rFonts w:hint="default"/>
              <w:b w:val="0"/>
              <w:bCs w:val="0"/>
              <w:sz w:val="28"/>
              <w:szCs w:val="28"/>
              <w:lang w:val="en-US"/>
            </w:rPr>
            <w:t>2.4</w:t>
          </w:r>
          <w:r>
            <w:rPr>
              <w:rStyle w:val="15"/>
              <w:rFonts w:hint="default"/>
              <w:b w:val="0"/>
              <w:bCs w:val="0"/>
              <w:lang w:val="en-US"/>
            </w:rPr>
            <w:t xml:space="preserve"> </w:t>
          </w:r>
          <w:r>
            <w:rPr>
              <w:rStyle w:val="15"/>
              <w:b w:val="0"/>
              <w:bCs w:val="0"/>
              <w:sz w:val="28"/>
              <w:szCs w:val="28"/>
            </w:rPr>
            <w:t>E</w:t>
          </w:r>
          <w:r>
            <w:rPr>
              <w:rStyle w:val="15"/>
              <w:rFonts w:hint="default"/>
              <w:b w:val="0"/>
              <w:bCs w:val="0"/>
              <w:sz w:val="28"/>
              <w:szCs w:val="28"/>
              <w:lang w:val="en-US"/>
            </w:rPr>
            <w:t>VALUATION</w:t>
          </w:r>
          <w:r>
            <w:rPr>
              <w:rStyle w:val="15"/>
              <w:b w:val="0"/>
              <w:bCs w:val="0"/>
              <w:sz w:val="28"/>
              <w:szCs w:val="28"/>
            </w:rPr>
            <w:t xml:space="preserve"> M</w:t>
          </w:r>
          <w:r>
            <w:rPr>
              <w:rStyle w:val="15"/>
              <w:rFonts w:hint="default"/>
              <w:b w:val="0"/>
              <w:bCs w:val="0"/>
              <w:sz w:val="28"/>
              <w:szCs w:val="28"/>
              <w:lang w:val="en-US"/>
            </w:rPr>
            <w:t>ETRICS</w:t>
          </w:r>
          <w:r>
            <w:rPr>
              <w:rStyle w:val="15"/>
              <w:b w:val="0"/>
              <w:bCs w:val="0"/>
              <w:sz w:val="28"/>
              <w:szCs w:val="28"/>
            </w:rPr>
            <w:t xml:space="preserve"> </w:t>
          </w:r>
          <w:r>
            <w:rPr>
              <w:rStyle w:val="15"/>
              <w:rFonts w:hint="default"/>
              <w:b w:val="0"/>
              <w:bCs w:val="0"/>
              <w:sz w:val="28"/>
              <w:szCs w:val="28"/>
              <w:lang w:val="en-US"/>
            </w:rPr>
            <w:t>AND</w:t>
          </w:r>
          <w:r>
            <w:rPr>
              <w:rStyle w:val="15"/>
              <w:b w:val="0"/>
              <w:bCs w:val="0"/>
              <w:sz w:val="28"/>
              <w:szCs w:val="28"/>
            </w:rPr>
            <w:t xml:space="preserve"> C</w:t>
          </w:r>
          <w:r>
            <w:rPr>
              <w:rStyle w:val="15"/>
              <w:rFonts w:hint="default"/>
              <w:b w:val="0"/>
              <w:bCs w:val="0"/>
              <w:sz w:val="28"/>
              <w:szCs w:val="28"/>
              <w:lang w:val="en-US"/>
            </w:rPr>
            <w:t>HALLENGES</w:t>
          </w:r>
        </w:p>
        <w:p w14:paraId="4049BA66">
          <w:pPr>
            <w:keepNext w:val="0"/>
            <w:keepLines w:val="0"/>
            <w:widowControl/>
            <w:suppressLineNumbers w:val="0"/>
            <w:ind w:firstLine="1960" w:firstLineChars="700"/>
            <w:rPr>
              <w:rFonts w:hint="default"/>
              <w:spacing w:val="-5"/>
              <w:lang w:val="en-US"/>
            </w:rPr>
          </w:pPr>
          <w:r>
            <w:rPr>
              <w:rStyle w:val="15"/>
              <w:b w:val="0"/>
              <w:bCs w:val="0"/>
              <w:sz w:val="28"/>
              <w:szCs w:val="28"/>
            </w:rPr>
            <w:t>2.5 I</w:t>
          </w:r>
          <w:r>
            <w:rPr>
              <w:rStyle w:val="15"/>
              <w:rFonts w:hint="default"/>
              <w:b w:val="0"/>
              <w:bCs w:val="0"/>
              <w:sz w:val="28"/>
              <w:szCs w:val="28"/>
              <w:lang w:val="en-US"/>
            </w:rPr>
            <w:t>NTEGRATION WITH WEB APPLICATIONS</w:t>
          </w:r>
        </w:p>
        <w:p w14:paraId="5172EE1D">
          <w:pPr>
            <w:pStyle w:val="16"/>
            <w:tabs>
              <w:tab w:val="right" w:pos="8366"/>
            </w:tabs>
            <w:spacing w:before="161"/>
          </w:pPr>
          <w:r>
            <w:fldChar w:fldCharType="begin"/>
          </w:r>
          <w:r>
            <w:instrText xml:space="preserve"> HYPERLINK \l "_TOC_250015" </w:instrText>
          </w:r>
          <w:r>
            <w:fldChar w:fldCharType="separate"/>
          </w:r>
          <w:r>
            <w:t>Chapter</w:t>
          </w:r>
          <w:r>
            <w:rPr>
              <w:spacing w:val="-4"/>
            </w:rPr>
            <w:t xml:space="preserve"> </w:t>
          </w:r>
          <w:r>
            <w:t>3</w:t>
          </w:r>
          <w:r>
            <w:rPr>
              <w:spacing w:val="-3"/>
            </w:rPr>
            <w:t xml:space="preserve"> </w:t>
          </w:r>
          <w:r>
            <w:t>:</w:t>
          </w:r>
          <w:r>
            <w:rPr>
              <w:spacing w:val="-4"/>
            </w:rPr>
            <w:t xml:space="preserve"> </w:t>
          </w:r>
          <w:r>
            <w:t>SYSTEM</w:t>
          </w:r>
          <w:r>
            <w:rPr>
              <w:spacing w:val="-3"/>
            </w:rPr>
            <w:t xml:space="preserve"> </w:t>
          </w:r>
          <w:r>
            <w:rPr>
              <w:spacing w:val="-2"/>
            </w:rPr>
            <w:t>REQUIREMENTS</w:t>
          </w:r>
          <w:r>
            <w:rPr>
              <w:b w:val="0"/>
            </w:rPr>
            <w:tab/>
          </w:r>
          <w:r>
            <w:rPr>
              <w:spacing w:val="-5"/>
            </w:rPr>
            <w:t>05-</w:t>
          </w:r>
          <w:r>
            <w:rPr>
              <w:spacing w:val="-2"/>
            </w:rPr>
            <w:t>06</w:t>
          </w:r>
          <w:r>
            <w:rPr>
              <w:spacing w:val="-2"/>
            </w:rPr>
            <w:fldChar w:fldCharType="end"/>
          </w:r>
        </w:p>
        <w:p w14:paraId="754CFE8E">
          <w:pPr>
            <w:pStyle w:val="19"/>
            <w:numPr>
              <w:ilvl w:val="1"/>
              <w:numId w:val="2"/>
            </w:numPr>
            <w:tabs>
              <w:tab w:val="left" w:pos="2096"/>
              <w:tab w:val="right" w:pos="8348"/>
            </w:tabs>
            <w:spacing w:before="161" w:after="0" w:line="240" w:lineRule="auto"/>
            <w:ind w:left="2096" w:right="0" w:hanging="360"/>
            <w:jc w:val="left"/>
          </w:pPr>
          <w:r>
            <w:fldChar w:fldCharType="begin"/>
          </w:r>
          <w:r>
            <w:instrText xml:space="preserve"> HYPERLINK \l "_TOC_250014" </w:instrText>
          </w:r>
          <w:r>
            <w:fldChar w:fldCharType="separate"/>
          </w:r>
          <w:r>
            <w:t>EXISTING</w:t>
          </w:r>
          <w:r>
            <w:rPr>
              <w:spacing w:val="-8"/>
            </w:rPr>
            <w:t xml:space="preserve"> </w:t>
          </w:r>
          <w:r>
            <w:rPr>
              <w:spacing w:val="-2"/>
            </w:rPr>
            <w:t>SYSTEM</w:t>
          </w:r>
          <w:r>
            <w:tab/>
          </w:r>
          <w:r>
            <w:rPr>
              <w:spacing w:val="-5"/>
            </w:rPr>
            <w:t>05</w:t>
          </w:r>
          <w:r>
            <w:rPr>
              <w:spacing w:val="-5"/>
            </w:rPr>
            <w:fldChar w:fldCharType="end"/>
          </w:r>
        </w:p>
        <w:p w14:paraId="4EE8E316">
          <w:pPr>
            <w:pStyle w:val="19"/>
            <w:numPr>
              <w:ilvl w:val="1"/>
              <w:numId w:val="2"/>
            </w:numPr>
            <w:tabs>
              <w:tab w:val="left" w:pos="2096"/>
              <w:tab w:val="right" w:pos="8348"/>
            </w:tabs>
            <w:spacing w:before="137" w:after="0" w:line="240" w:lineRule="auto"/>
            <w:ind w:left="2096" w:right="0" w:hanging="360"/>
            <w:jc w:val="left"/>
          </w:pPr>
          <w:r>
            <w:fldChar w:fldCharType="begin"/>
          </w:r>
          <w:r>
            <w:instrText xml:space="preserve"> HYPERLINK \l "_TOC_250013" </w:instrText>
          </w:r>
          <w:r>
            <w:fldChar w:fldCharType="separate"/>
          </w:r>
          <w:r>
            <w:t>PROPOSED</w:t>
          </w:r>
          <w:r>
            <w:rPr>
              <w:spacing w:val="-6"/>
            </w:rPr>
            <w:t xml:space="preserve"> </w:t>
          </w:r>
          <w:r>
            <w:rPr>
              <w:spacing w:val="-2"/>
            </w:rPr>
            <w:t>SYSTEM</w:t>
          </w:r>
          <w:r>
            <w:tab/>
          </w:r>
          <w:r>
            <w:rPr>
              <w:spacing w:val="-5"/>
            </w:rPr>
            <w:t>05</w:t>
          </w:r>
          <w:r>
            <w:rPr>
              <w:spacing w:val="-5"/>
            </w:rPr>
            <w:fldChar w:fldCharType="end"/>
          </w:r>
        </w:p>
        <w:p w14:paraId="6AF8A844">
          <w:pPr>
            <w:pStyle w:val="19"/>
            <w:numPr>
              <w:ilvl w:val="1"/>
              <w:numId w:val="2"/>
            </w:numPr>
            <w:tabs>
              <w:tab w:val="left" w:pos="2096"/>
              <w:tab w:val="right" w:pos="8375"/>
            </w:tabs>
            <w:spacing w:before="140" w:after="0" w:line="240" w:lineRule="auto"/>
            <w:ind w:left="2096" w:right="0" w:hanging="360"/>
            <w:jc w:val="left"/>
          </w:pPr>
          <w:r>
            <w:fldChar w:fldCharType="begin"/>
          </w:r>
          <w:r>
            <w:instrText xml:space="preserve"> HYPERLINK \l "_TOC_250012" </w:instrText>
          </w:r>
          <w:r>
            <w:fldChar w:fldCharType="separate"/>
          </w:r>
          <w:r>
            <w:t>FESIBILITY</w:t>
          </w:r>
          <w:r>
            <w:rPr>
              <w:spacing w:val="-7"/>
            </w:rPr>
            <w:t xml:space="preserve"> </w:t>
          </w:r>
          <w:r>
            <w:rPr>
              <w:spacing w:val="-4"/>
            </w:rPr>
            <w:t>STUDY</w:t>
          </w:r>
          <w:r>
            <w:tab/>
          </w:r>
          <w:r>
            <w:rPr>
              <w:spacing w:val="-5"/>
            </w:rPr>
            <w:t>06</w:t>
          </w:r>
          <w:r>
            <w:rPr>
              <w:spacing w:val="-5"/>
            </w:rPr>
            <w:fldChar w:fldCharType="end"/>
          </w:r>
        </w:p>
        <w:p w14:paraId="2D57AB18">
          <w:pPr>
            <w:pStyle w:val="16"/>
            <w:tabs>
              <w:tab w:val="right" w:pos="8397"/>
            </w:tabs>
            <w:spacing w:before="137"/>
          </w:pPr>
          <w:r>
            <w:fldChar w:fldCharType="begin"/>
          </w:r>
          <w:r>
            <w:instrText xml:space="preserve"> HYPERLINK \l "_TOC_250011" </w:instrText>
          </w:r>
          <w:r>
            <w:fldChar w:fldCharType="separate"/>
          </w:r>
          <w:r>
            <w:t>Chapter</w:t>
          </w:r>
          <w:r>
            <w:rPr>
              <w:spacing w:val="-4"/>
            </w:rPr>
            <w:t xml:space="preserve"> </w:t>
          </w:r>
          <w:r>
            <w:t>4</w:t>
          </w:r>
          <w:r>
            <w:rPr>
              <w:spacing w:val="-3"/>
            </w:rPr>
            <w:t xml:space="preserve"> </w:t>
          </w:r>
          <w:r>
            <w:t>:</w:t>
          </w:r>
          <w:r>
            <w:rPr>
              <w:spacing w:val="-4"/>
            </w:rPr>
            <w:t xml:space="preserve"> </w:t>
          </w:r>
          <w:r>
            <w:t>SYSTEM</w:t>
          </w:r>
          <w:r>
            <w:rPr>
              <w:spacing w:val="-3"/>
            </w:rPr>
            <w:t xml:space="preserve"> </w:t>
          </w:r>
          <w:r>
            <w:rPr>
              <w:spacing w:val="-2"/>
            </w:rPr>
            <w:t>DESIGN</w:t>
          </w:r>
          <w:r>
            <w:rPr>
              <w:b w:val="0"/>
            </w:rPr>
            <w:tab/>
          </w:r>
          <w:r>
            <w:rPr>
              <w:spacing w:val="-5"/>
            </w:rPr>
            <w:t>07-</w:t>
          </w:r>
          <w:r>
            <w:rPr>
              <w:spacing w:val="-2"/>
            </w:rPr>
            <w:t>13</w:t>
          </w:r>
          <w:r>
            <w:rPr>
              <w:spacing w:val="-2"/>
            </w:rPr>
            <w:fldChar w:fldCharType="end"/>
          </w:r>
        </w:p>
        <w:p w14:paraId="473B5768">
          <w:pPr>
            <w:pStyle w:val="19"/>
            <w:numPr>
              <w:ilvl w:val="1"/>
              <w:numId w:val="3"/>
            </w:numPr>
            <w:tabs>
              <w:tab w:val="left" w:pos="2156"/>
              <w:tab w:val="right" w:pos="8336"/>
            </w:tabs>
            <w:spacing w:before="162" w:after="0" w:line="240" w:lineRule="auto"/>
            <w:ind w:left="2156" w:right="0" w:hanging="420"/>
            <w:jc w:val="left"/>
          </w:pPr>
          <w:r>
            <w:t>UML</w:t>
          </w:r>
          <w:r>
            <w:rPr>
              <w:spacing w:val="-2"/>
            </w:rPr>
            <w:t xml:space="preserve"> DIAGRAM</w:t>
          </w:r>
          <w:r>
            <w:tab/>
          </w:r>
          <w:r>
            <w:rPr>
              <w:spacing w:val="-5"/>
            </w:rPr>
            <w:t>07</w:t>
          </w:r>
        </w:p>
        <w:p w14:paraId="3939896F">
          <w:pPr>
            <w:pStyle w:val="22"/>
            <w:numPr>
              <w:ilvl w:val="2"/>
              <w:numId w:val="3"/>
            </w:numPr>
            <w:tabs>
              <w:tab w:val="left" w:pos="2799"/>
            </w:tabs>
            <w:spacing w:before="137" w:after="0" w:line="240" w:lineRule="auto"/>
            <w:ind w:left="2799" w:right="0" w:hanging="540"/>
            <w:jc w:val="left"/>
          </w:pPr>
          <w:r>
            <w:rPr>
              <w:rFonts w:hint="default"/>
              <w:lang w:val="en-US"/>
            </w:rPr>
            <w:t>FAKE DOCUMENT  DETECTION SYSTEM</w:t>
          </w:r>
        </w:p>
        <w:p w14:paraId="27A44102">
          <w:pPr>
            <w:pStyle w:val="22"/>
            <w:numPr>
              <w:ilvl w:val="2"/>
              <w:numId w:val="3"/>
            </w:numPr>
            <w:tabs>
              <w:tab w:val="left" w:pos="2799"/>
            </w:tabs>
            <w:spacing w:before="139" w:after="0" w:line="240" w:lineRule="auto"/>
            <w:ind w:left="2799" w:right="0" w:hanging="540"/>
            <w:jc w:val="left"/>
          </w:pPr>
          <w:r>
            <w:fldChar w:fldCharType="begin"/>
          </w:r>
          <w:r>
            <w:instrText xml:space="preserve"> HYPERLINK \l "_TOC_250009" </w:instrText>
          </w:r>
          <w:r>
            <w:fldChar w:fldCharType="separate"/>
          </w:r>
          <w:r>
            <w:t>C</w:t>
          </w:r>
          <w:r>
            <w:rPr>
              <w:rFonts w:hint="default"/>
              <w:lang w:val="en-US"/>
            </w:rPr>
            <w:t xml:space="preserve">LASS </w:t>
          </w:r>
          <w:r>
            <w:rPr>
              <w:spacing w:val="-6"/>
            </w:rPr>
            <w:t xml:space="preserve"> </w:t>
          </w:r>
          <w:r>
            <w:rPr>
              <w:spacing w:val="-2"/>
            </w:rPr>
            <w:t>DIAGRAM</w:t>
          </w:r>
          <w:r>
            <w:rPr>
              <w:spacing w:val="-2"/>
            </w:rPr>
            <w:fldChar w:fldCharType="end"/>
          </w:r>
        </w:p>
        <w:p w14:paraId="137FE092">
          <w:pPr>
            <w:pStyle w:val="22"/>
            <w:numPr>
              <w:ilvl w:val="2"/>
              <w:numId w:val="3"/>
            </w:numPr>
            <w:tabs>
              <w:tab w:val="left" w:pos="2799"/>
            </w:tabs>
            <w:spacing w:before="137" w:after="0" w:line="240" w:lineRule="auto"/>
            <w:ind w:left="2799" w:right="0" w:hanging="540"/>
            <w:jc w:val="left"/>
          </w:pPr>
          <w:r>
            <w:rPr>
              <w:rFonts w:hint="default"/>
              <w:spacing w:val="-6"/>
              <w:lang w:val="en-US"/>
            </w:rPr>
            <w:t xml:space="preserve">SEQUENCE </w:t>
          </w:r>
          <w:r>
            <w:rPr>
              <w:spacing w:val="-6"/>
            </w:rPr>
            <w:t xml:space="preserve"> </w:t>
          </w:r>
          <w:r>
            <w:rPr>
              <w:spacing w:val="-2"/>
            </w:rPr>
            <w:t>DIAGRAM</w:t>
          </w:r>
        </w:p>
        <w:p w14:paraId="1211DBA6">
          <w:pPr>
            <w:pStyle w:val="22"/>
            <w:numPr>
              <w:ilvl w:val="2"/>
              <w:numId w:val="3"/>
            </w:numPr>
            <w:tabs>
              <w:tab w:val="left" w:pos="2799"/>
            </w:tabs>
            <w:spacing w:before="137" w:after="0" w:line="240" w:lineRule="auto"/>
            <w:ind w:left="2799" w:right="0" w:hanging="540"/>
            <w:jc w:val="left"/>
          </w:pPr>
          <w:r>
            <w:rPr>
              <w:rFonts w:hint="default"/>
              <w:lang w:val="en-US"/>
            </w:rPr>
            <w:t>ACTIVITY DIAGRAM</w:t>
          </w:r>
        </w:p>
        <w:p w14:paraId="29660155">
          <w:pPr>
            <w:pStyle w:val="16"/>
            <w:tabs>
              <w:tab w:val="right" w:pos="8358"/>
            </w:tabs>
          </w:pPr>
          <w:r>
            <w:fldChar w:fldCharType="begin"/>
          </w:r>
          <w:r>
            <w:instrText xml:space="preserve"> HYPERLINK \l "_TOC_250008" </w:instrText>
          </w:r>
          <w:r>
            <w:fldChar w:fldCharType="separate"/>
          </w:r>
          <w:r>
            <w:t>Chapter</w:t>
          </w:r>
          <w:r>
            <w:rPr>
              <w:spacing w:val="-3"/>
            </w:rPr>
            <w:t xml:space="preserve"> </w:t>
          </w:r>
          <w:r>
            <w:t>5</w:t>
          </w:r>
          <w:r>
            <w:rPr>
              <w:spacing w:val="-2"/>
            </w:rPr>
            <w:t xml:space="preserve"> </w:t>
          </w:r>
          <w:r>
            <w:t>:</w:t>
          </w:r>
          <w:r>
            <w:rPr>
              <w:spacing w:val="-3"/>
            </w:rPr>
            <w:t xml:space="preserve"> </w:t>
          </w:r>
          <w:r>
            <w:rPr>
              <w:spacing w:val="-2"/>
            </w:rPr>
            <w:t>IMPLEMENTATION</w:t>
          </w:r>
          <w:r>
            <w:rPr>
              <w:b w:val="0"/>
            </w:rPr>
            <w:tab/>
          </w:r>
          <w:r>
            <w:rPr>
              <w:spacing w:val="-5"/>
            </w:rPr>
            <w:t>14-</w:t>
          </w:r>
          <w:r>
            <w:t>26</w:t>
          </w:r>
          <w:r>
            <w:fldChar w:fldCharType="end"/>
          </w:r>
        </w:p>
        <w:p w14:paraId="7E434E83">
          <w:pPr>
            <w:pStyle w:val="19"/>
            <w:numPr>
              <w:ilvl w:val="1"/>
              <w:numId w:val="4"/>
            </w:numPr>
            <w:tabs>
              <w:tab w:val="left" w:pos="2096"/>
              <w:tab w:val="right" w:pos="8082"/>
            </w:tabs>
            <w:spacing w:before="162" w:after="0" w:line="240" w:lineRule="auto"/>
            <w:ind w:left="2096" w:right="0" w:hanging="360"/>
            <w:jc w:val="left"/>
          </w:pPr>
          <w:r>
            <w:fldChar w:fldCharType="begin"/>
          </w:r>
          <w:r>
            <w:instrText xml:space="preserve"> HYPERLINK \l "_TOC_250007" </w:instrText>
          </w:r>
          <w:r>
            <w:fldChar w:fldCharType="separate"/>
          </w:r>
          <w:r>
            <w:t>FEATURES</w:t>
          </w:r>
          <w:r>
            <w:rPr>
              <w:spacing w:val="-5"/>
            </w:rPr>
            <w:t xml:space="preserve"> </w:t>
          </w:r>
          <w:r>
            <w:t>AND</w:t>
          </w:r>
          <w:r>
            <w:rPr>
              <w:spacing w:val="-3"/>
            </w:rPr>
            <w:t xml:space="preserve"> </w:t>
          </w:r>
          <w:r>
            <w:rPr>
              <w:spacing w:val="-2"/>
            </w:rPr>
            <w:t>SERVICES</w:t>
          </w:r>
          <w:r>
            <w:tab/>
          </w:r>
          <w:r>
            <w:rPr>
              <w:spacing w:val="-5"/>
            </w:rPr>
            <w:t>14</w:t>
          </w:r>
          <w:r>
            <w:rPr>
              <w:spacing w:val="-5"/>
            </w:rPr>
            <w:fldChar w:fldCharType="end"/>
          </w:r>
        </w:p>
        <w:p w14:paraId="39DF5C48">
          <w:pPr>
            <w:pStyle w:val="19"/>
            <w:numPr>
              <w:ilvl w:val="1"/>
              <w:numId w:val="4"/>
            </w:numPr>
            <w:tabs>
              <w:tab w:val="left" w:pos="2096"/>
              <w:tab w:val="right" w:pos="8360"/>
            </w:tabs>
            <w:spacing w:before="137" w:after="0" w:line="240" w:lineRule="auto"/>
            <w:ind w:left="2096" w:right="0" w:hanging="360"/>
            <w:jc w:val="left"/>
          </w:pPr>
          <w:r>
            <w:fldChar w:fldCharType="begin"/>
          </w:r>
          <w:r>
            <w:instrText xml:space="preserve"> HYPERLINK \l "_TOC_250006" </w:instrText>
          </w:r>
          <w:r>
            <w:fldChar w:fldCharType="separate"/>
          </w:r>
          <w:r>
            <w:t>SOFTWARE</w:t>
          </w:r>
          <w:r>
            <w:rPr>
              <w:spacing w:val="-7"/>
            </w:rPr>
            <w:t xml:space="preserve"> </w:t>
          </w:r>
          <w:r>
            <w:rPr>
              <w:spacing w:val="-2"/>
            </w:rPr>
            <w:t>DEVELOPMENT</w:t>
          </w:r>
          <w:r>
            <w:tab/>
          </w:r>
          <w:r>
            <w:rPr>
              <w:spacing w:val="-5"/>
            </w:rPr>
            <w:t>15-</w:t>
          </w:r>
          <w:r>
            <w:t>19</w:t>
          </w:r>
          <w:r>
            <w:fldChar w:fldCharType="end"/>
          </w:r>
        </w:p>
        <w:p w14:paraId="0D04AEC8">
          <w:pPr>
            <w:pStyle w:val="19"/>
            <w:numPr>
              <w:ilvl w:val="1"/>
              <w:numId w:val="4"/>
            </w:numPr>
            <w:tabs>
              <w:tab w:val="left" w:pos="2096"/>
              <w:tab w:val="right" w:pos="8387"/>
            </w:tabs>
            <w:spacing w:before="139" w:after="0" w:line="240" w:lineRule="auto"/>
            <w:ind w:left="2096" w:right="0" w:hanging="360"/>
            <w:jc w:val="left"/>
          </w:pPr>
          <w:r>
            <w:fldChar w:fldCharType="begin"/>
          </w:r>
          <w:r>
            <w:instrText xml:space="preserve"> HYPERLINK \l "_TOC_250005" </w:instrText>
          </w:r>
          <w:r>
            <w:fldChar w:fldCharType="separate"/>
          </w:r>
          <w:r>
            <w:rPr>
              <w:spacing w:val="-2"/>
            </w:rPr>
            <w:t>CODING</w:t>
          </w:r>
          <w:r>
            <w:tab/>
          </w:r>
          <w:r>
            <w:rPr>
              <w:spacing w:val="-5"/>
            </w:rPr>
            <w:t>19-</w:t>
          </w:r>
          <w:r>
            <w:t>26</w:t>
          </w:r>
          <w:r>
            <w:fldChar w:fldCharType="end"/>
          </w:r>
        </w:p>
        <w:p w14:paraId="0B58DA5B">
          <w:pPr>
            <w:pStyle w:val="16"/>
            <w:tabs>
              <w:tab w:val="right" w:pos="8023"/>
            </w:tabs>
          </w:pPr>
          <w:r>
            <w:fldChar w:fldCharType="begin"/>
          </w:r>
          <w:r>
            <w:instrText xml:space="preserve"> HYPERLINK \l "_TOC_250004" </w:instrText>
          </w:r>
          <w:r>
            <w:fldChar w:fldCharType="separate"/>
          </w:r>
          <w:r>
            <w:t>Chapter</w:t>
          </w:r>
          <w:r>
            <w:rPr>
              <w:spacing w:val="-3"/>
            </w:rPr>
            <w:t xml:space="preserve"> </w:t>
          </w:r>
          <w:r>
            <w:t>6</w:t>
          </w:r>
          <w:r>
            <w:rPr>
              <w:spacing w:val="-2"/>
            </w:rPr>
            <w:t xml:space="preserve"> </w:t>
          </w:r>
          <w:r>
            <w:t>:</w:t>
          </w:r>
          <w:r>
            <w:rPr>
              <w:spacing w:val="-3"/>
            </w:rPr>
            <w:t xml:space="preserve"> </w:t>
          </w:r>
          <w:r>
            <w:rPr>
              <w:spacing w:val="-2"/>
            </w:rPr>
            <w:t>TESTING</w:t>
          </w:r>
          <w:r>
            <w:rPr>
              <w:b w:val="0"/>
            </w:rPr>
            <w:tab/>
          </w:r>
          <w:r>
            <w:rPr>
              <w:spacing w:val="-5"/>
            </w:rPr>
            <w:t>27</w:t>
          </w:r>
          <w:r>
            <w:rPr>
              <w:spacing w:val="-5"/>
            </w:rPr>
            <w:fldChar w:fldCharType="end"/>
          </w:r>
        </w:p>
        <w:p w14:paraId="63287ACB">
          <w:pPr>
            <w:pStyle w:val="19"/>
            <w:numPr>
              <w:ilvl w:val="1"/>
              <w:numId w:val="5"/>
            </w:numPr>
            <w:tabs>
              <w:tab w:val="left" w:pos="2096"/>
              <w:tab w:val="right" w:pos="8096"/>
            </w:tabs>
            <w:spacing w:before="161" w:after="0" w:line="240" w:lineRule="auto"/>
            <w:ind w:left="2096" w:right="0" w:hanging="360"/>
            <w:jc w:val="left"/>
          </w:pPr>
          <w:r>
            <w:fldChar w:fldCharType="begin"/>
          </w:r>
          <w:r>
            <w:instrText xml:space="preserve"> HYPERLINK \l "_TOC_250003" </w:instrText>
          </w:r>
          <w:r>
            <w:fldChar w:fldCharType="separate"/>
          </w:r>
          <w:r>
            <w:t>TEST</w:t>
          </w:r>
          <w:r>
            <w:rPr>
              <w:spacing w:val="-5"/>
            </w:rPr>
            <w:t xml:space="preserve"> </w:t>
          </w:r>
          <w:r>
            <w:rPr>
              <w:spacing w:val="-2"/>
            </w:rPr>
            <w:t>CASES</w:t>
          </w:r>
          <w:r>
            <w:tab/>
          </w:r>
          <w:r>
            <w:rPr>
              <w:spacing w:val="-5"/>
            </w:rPr>
            <w:t>27</w:t>
          </w:r>
          <w:r>
            <w:rPr>
              <w:spacing w:val="-5"/>
            </w:rPr>
            <w:fldChar w:fldCharType="end"/>
          </w:r>
        </w:p>
        <w:p w14:paraId="700FD2CB">
          <w:pPr>
            <w:pStyle w:val="16"/>
            <w:tabs>
              <w:tab w:val="right" w:pos="8389"/>
            </w:tabs>
          </w:pPr>
          <w:r>
            <w:fldChar w:fldCharType="begin"/>
          </w:r>
          <w:r>
            <w:instrText xml:space="preserve"> HYPERLINK \l "_TOC_250002" </w:instrText>
          </w:r>
          <w:r>
            <w:fldChar w:fldCharType="separate"/>
          </w:r>
          <w:r>
            <w:t>Chapter</w:t>
          </w:r>
          <w:r>
            <w:rPr>
              <w:spacing w:val="-3"/>
            </w:rPr>
            <w:t xml:space="preserve"> </w:t>
          </w:r>
          <w:r>
            <w:t>7</w:t>
          </w:r>
          <w:r>
            <w:rPr>
              <w:spacing w:val="-2"/>
            </w:rPr>
            <w:t xml:space="preserve"> </w:t>
          </w:r>
          <w:r>
            <w:t>:</w:t>
          </w:r>
          <w:r>
            <w:rPr>
              <w:spacing w:val="-3"/>
            </w:rPr>
            <w:t xml:space="preserve"> </w:t>
          </w:r>
          <w:r>
            <w:rPr>
              <w:spacing w:val="-2"/>
            </w:rPr>
            <w:t>OUTPUT</w:t>
          </w:r>
          <w:r>
            <w:rPr>
              <w:b w:val="0"/>
            </w:rPr>
            <w:tab/>
          </w:r>
          <w:r>
            <w:rPr>
              <w:spacing w:val="-5"/>
            </w:rPr>
            <w:t>28-</w:t>
          </w:r>
          <w:r>
            <w:t>31</w:t>
          </w:r>
          <w:r>
            <w:fldChar w:fldCharType="end"/>
          </w:r>
        </w:p>
        <w:p w14:paraId="2FFA5B48">
          <w:pPr>
            <w:pStyle w:val="16"/>
            <w:tabs>
              <w:tab w:val="right" w:pos="8046"/>
            </w:tabs>
            <w:spacing w:before="161"/>
          </w:pPr>
          <w:r>
            <w:fldChar w:fldCharType="begin"/>
          </w:r>
          <w:r>
            <w:instrText xml:space="preserve"> HYPERLINK \l "_TOC_250001" </w:instrText>
          </w:r>
          <w:r>
            <w:fldChar w:fldCharType="separate"/>
          </w:r>
          <w:r>
            <w:t>Chapter</w:t>
          </w:r>
          <w:r>
            <w:rPr>
              <w:spacing w:val="-3"/>
            </w:rPr>
            <w:t xml:space="preserve"> </w:t>
          </w:r>
          <w:r>
            <w:t>8</w:t>
          </w:r>
          <w:r>
            <w:rPr>
              <w:spacing w:val="-2"/>
            </w:rPr>
            <w:t xml:space="preserve"> </w:t>
          </w:r>
          <w:r>
            <w:t>:</w:t>
          </w:r>
          <w:r>
            <w:rPr>
              <w:spacing w:val="-3"/>
            </w:rPr>
            <w:t xml:space="preserve"> </w:t>
          </w:r>
          <w:r>
            <w:rPr>
              <w:spacing w:val="-2"/>
            </w:rPr>
            <w:t>CONCLUSION</w:t>
          </w:r>
          <w:r>
            <w:rPr>
              <w:b w:val="0"/>
            </w:rPr>
            <w:tab/>
          </w:r>
          <w:r>
            <w:rPr>
              <w:spacing w:val="-5"/>
            </w:rPr>
            <w:t>32</w:t>
          </w:r>
          <w:r>
            <w:rPr>
              <w:spacing w:val="-5"/>
            </w:rPr>
            <w:fldChar w:fldCharType="end"/>
          </w:r>
        </w:p>
        <w:p w14:paraId="67C32E7D">
          <w:pPr>
            <w:pStyle w:val="20"/>
            <w:numPr>
              <w:ilvl w:val="1"/>
              <w:numId w:val="6"/>
            </w:numPr>
            <w:tabs>
              <w:tab w:val="left" w:pos="2135"/>
              <w:tab w:val="right" w:pos="8135"/>
            </w:tabs>
            <w:spacing w:before="161" w:after="0" w:line="240" w:lineRule="auto"/>
            <w:ind w:left="2135" w:right="0" w:hanging="360"/>
            <w:jc w:val="left"/>
          </w:pPr>
          <w:r>
            <w:t>FUTURE</w:t>
          </w:r>
          <w:r>
            <w:rPr>
              <w:spacing w:val="-4"/>
            </w:rPr>
            <w:t xml:space="preserve"> </w:t>
          </w:r>
          <w:r>
            <w:rPr>
              <w:spacing w:val="-2"/>
            </w:rPr>
            <w:t>SCOPE</w:t>
          </w:r>
          <w:r>
            <w:tab/>
          </w:r>
          <w:r>
            <w:rPr>
              <w:spacing w:val="-5"/>
            </w:rPr>
            <w:t>32</w:t>
          </w:r>
        </w:p>
        <w:p w14:paraId="4BF0BFC5">
          <w:pPr>
            <w:pStyle w:val="17"/>
            <w:tabs>
              <w:tab w:val="right" w:pos="8047"/>
            </w:tabs>
          </w:pPr>
          <w:r>
            <w:fldChar w:fldCharType="begin"/>
          </w:r>
          <w:r>
            <w:instrText xml:space="preserve"> HYPERLINK \l "_TOC_250000" </w:instrText>
          </w:r>
          <w:r>
            <w:fldChar w:fldCharType="separate"/>
          </w:r>
          <w:r>
            <w:t>Chapter</w:t>
          </w:r>
          <w:r>
            <w:rPr>
              <w:spacing w:val="-3"/>
            </w:rPr>
            <w:t xml:space="preserve"> </w:t>
          </w:r>
          <w:r>
            <w:t>9</w:t>
          </w:r>
          <w:r>
            <w:rPr>
              <w:spacing w:val="-2"/>
            </w:rPr>
            <w:t xml:space="preserve"> </w:t>
          </w:r>
          <w:r>
            <w:t>:</w:t>
          </w:r>
          <w:r>
            <w:rPr>
              <w:spacing w:val="-3"/>
            </w:rPr>
            <w:t xml:space="preserve"> </w:t>
          </w:r>
          <w:r>
            <w:rPr>
              <w:spacing w:val="-2"/>
            </w:rPr>
            <w:t>BIBLIOGRAPHY</w:t>
          </w:r>
          <w:r>
            <w:rPr>
              <w:b w:val="0"/>
            </w:rPr>
            <w:tab/>
          </w:r>
          <w:r>
            <w:rPr>
              <w:spacing w:val="-5"/>
            </w:rPr>
            <w:t>33</w:t>
          </w:r>
          <w:r>
            <w:rPr>
              <w:spacing w:val="-5"/>
            </w:rPr>
            <w:fldChar w:fldCharType="end"/>
          </w:r>
        </w:p>
      </w:sdtContent>
    </w:sdt>
    <w:p w14:paraId="4BAB0797">
      <w:pPr>
        <w:pStyle w:val="17"/>
        <w:spacing w:after="0"/>
        <w:sectPr>
          <w:footerReference r:id="rId8" w:type="default"/>
          <w:pgSz w:w="11910" w:h="16840"/>
          <w:pgMar w:top="1360" w:right="1559" w:bottom="900" w:left="1700" w:header="0" w:footer="701" w:gutter="0"/>
          <w:pgBorders w:offsetFrom="page">
            <w:top w:val="double" w:color="000000" w:sz="4" w:space="24"/>
            <w:left w:val="double" w:color="000000" w:sz="4" w:space="24"/>
            <w:bottom w:val="double" w:color="000000" w:sz="4" w:space="24"/>
            <w:right w:val="double" w:color="000000" w:sz="4" w:space="24"/>
          </w:pgBorders>
          <w:pgNumType w:start="5"/>
          <w:cols w:space="720" w:num="1"/>
        </w:sectPr>
      </w:pPr>
    </w:p>
    <w:p w14:paraId="35EABB67">
      <w:pPr>
        <w:spacing w:before="59"/>
        <w:ind w:left="299" w:right="0" w:firstLine="0"/>
        <w:jc w:val="left"/>
        <w:rPr>
          <w:b/>
          <w:sz w:val="28"/>
        </w:rPr>
      </w:pPr>
      <w:r>
        <w:rPr>
          <w:b/>
          <w:sz w:val="28"/>
        </w:rPr>
        <w:t>LIST</w:t>
      </w:r>
      <w:r>
        <w:rPr>
          <w:b/>
          <w:spacing w:val="-3"/>
          <w:sz w:val="28"/>
        </w:rPr>
        <w:t xml:space="preserve"> </w:t>
      </w:r>
      <w:r>
        <w:rPr>
          <w:b/>
          <w:sz w:val="28"/>
        </w:rPr>
        <w:t>OF</w:t>
      </w:r>
      <w:r>
        <w:rPr>
          <w:b/>
          <w:spacing w:val="-1"/>
          <w:sz w:val="28"/>
        </w:rPr>
        <w:t xml:space="preserve"> </w:t>
      </w:r>
      <w:r>
        <w:rPr>
          <w:b/>
          <w:spacing w:val="-2"/>
          <w:sz w:val="28"/>
        </w:rPr>
        <w:t>FIGURES</w:t>
      </w:r>
    </w:p>
    <w:p w14:paraId="2A58345C">
      <w:pPr>
        <w:tabs>
          <w:tab w:val="left" w:pos="2788"/>
          <w:tab w:val="left" w:pos="6762"/>
        </w:tabs>
        <w:spacing w:before="321"/>
        <w:ind w:left="299" w:right="0" w:firstLine="0"/>
        <w:jc w:val="left"/>
        <w:rPr>
          <w:b/>
          <w:sz w:val="28"/>
        </w:rPr>
      </w:pPr>
      <w:r>
        <w:rPr>
          <w:b/>
          <w:sz w:val="28"/>
        </w:rPr>
        <w:t>FIGURE</w:t>
      </w:r>
      <w:r>
        <w:rPr>
          <w:b/>
          <w:spacing w:val="-5"/>
          <w:sz w:val="28"/>
        </w:rPr>
        <w:t xml:space="preserve"> </w:t>
      </w:r>
      <w:r>
        <w:rPr>
          <w:b/>
          <w:spacing w:val="-7"/>
          <w:sz w:val="28"/>
        </w:rPr>
        <w:t>NO</w:t>
      </w:r>
      <w:r>
        <w:rPr>
          <w:b/>
          <w:sz w:val="28"/>
        </w:rPr>
        <w:tab/>
      </w:r>
      <w:r>
        <w:rPr>
          <w:b/>
          <w:sz w:val="28"/>
        </w:rPr>
        <w:t>FIGURE</w:t>
      </w:r>
      <w:r>
        <w:rPr>
          <w:b/>
          <w:spacing w:val="-8"/>
          <w:sz w:val="28"/>
        </w:rPr>
        <w:t xml:space="preserve"> </w:t>
      </w:r>
      <w:r>
        <w:rPr>
          <w:b/>
          <w:spacing w:val="-4"/>
          <w:sz w:val="28"/>
        </w:rPr>
        <w:t>NAME</w:t>
      </w:r>
      <w:r>
        <w:rPr>
          <w:b/>
          <w:sz w:val="28"/>
        </w:rPr>
        <w:tab/>
      </w:r>
      <w:r>
        <w:rPr>
          <w:b/>
          <w:sz w:val="28"/>
        </w:rPr>
        <w:t>FIGURE</w:t>
      </w:r>
      <w:r>
        <w:rPr>
          <w:b/>
          <w:spacing w:val="-5"/>
          <w:sz w:val="28"/>
        </w:rPr>
        <w:t xml:space="preserve"> NO</w:t>
      </w:r>
    </w:p>
    <w:p w14:paraId="4A4501AD">
      <w:pPr>
        <w:pStyle w:val="8"/>
        <w:rPr>
          <w:b/>
          <w:sz w:val="28"/>
        </w:rPr>
      </w:pPr>
    </w:p>
    <w:p w14:paraId="0658989A">
      <w:pPr>
        <w:pStyle w:val="8"/>
        <w:rPr>
          <w:b/>
          <w:sz w:val="28"/>
        </w:rPr>
      </w:pPr>
    </w:p>
    <w:p w14:paraId="61B960B4">
      <w:pPr>
        <w:pStyle w:val="24"/>
        <w:numPr>
          <w:ilvl w:val="1"/>
          <w:numId w:val="7"/>
        </w:numPr>
        <w:tabs>
          <w:tab w:val="left" w:pos="2199"/>
          <w:tab w:val="left" w:pos="7439"/>
        </w:tabs>
        <w:spacing w:before="1" w:after="0" w:line="240" w:lineRule="auto"/>
        <w:ind w:left="2199" w:right="0" w:hanging="1500"/>
        <w:jc w:val="left"/>
        <w:rPr>
          <w:sz w:val="24"/>
        </w:rPr>
      </w:pPr>
      <w:r>
        <w:rPr>
          <w:sz w:val="24"/>
        </w:rPr>
        <w:t>PURPOSE</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PROJECT</w:t>
      </w:r>
      <w:r>
        <w:rPr>
          <w:sz w:val="24"/>
        </w:rPr>
        <w:tab/>
      </w:r>
      <w:r>
        <w:rPr>
          <w:spacing w:val="-5"/>
          <w:sz w:val="24"/>
        </w:rPr>
        <w:t>02</w:t>
      </w:r>
    </w:p>
    <w:p w14:paraId="64F52901">
      <w:pPr>
        <w:pStyle w:val="24"/>
        <w:numPr>
          <w:ilvl w:val="1"/>
          <w:numId w:val="7"/>
        </w:numPr>
        <w:tabs>
          <w:tab w:val="left" w:pos="2199"/>
          <w:tab w:val="left" w:pos="7431"/>
        </w:tabs>
        <w:spacing w:before="139" w:after="0" w:line="240" w:lineRule="auto"/>
        <w:ind w:left="2199" w:right="0" w:hanging="1500"/>
        <w:jc w:val="left"/>
        <w:rPr>
          <w:sz w:val="24"/>
        </w:rPr>
      </w:pPr>
      <w:r>
        <w:rPr>
          <w:sz w:val="24"/>
        </w:rPr>
        <w:t>SCOPE</w:t>
      </w:r>
      <w:r>
        <w:rPr>
          <w:spacing w:val="-5"/>
          <w:sz w:val="24"/>
        </w:rPr>
        <w:t xml:space="preserve"> </w:t>
      </w:r>
      <w:r>
        <w:rPr>
          <w:sz w:val="24"/>
        </w:rPr>
        <w:t>OF</w:t>
      </w:r>
      <w:r>
        <w:rPr>
          <w:spacing w:val="-1"/>
          <w:sz w:val="24"/>
        </w:rPr>
        <w:t xml:space="preserve"> </w:t>
      </w:r>
      <w:r>
        <w:rPr>
          <w:sz w:val="24"/>
        </w:rPr>
        <w:t>THE</w:t>
      </w:r>
      <w:r>
        <w:rPr>
          <w:spacing w:val="-2"/>
          <w:sz w:val="24"/>
        </w:rPr>
        <w:t xml:space="preserve"> PROJECT</w:t>
      </w:r>
      <w:r>
        <w:rPr>
          <w:sz w:val="24"/>
        </w:rPr>
        <w:tab/>
      </w:r>
      <w:r>
        <w:rPr>
          <w:spacing w:val="-5"/>
          <w:sz w:val="24"/>
        </w:rPr>
        <w:t>02</w:t>
      </w:r>
    </w:p>
    <w:p w14:paraId="7428D4CD">
      <w:pPr>
        <w:pStyle w:val="24"/>
        <w:numPr>
          <w:ilvl w:val="1"/>
          <w:numId w:val="7"/>
        </w:numPr>
        <w:tabs>
          <w:tab w:val="left" w:pos="2199"/>
          <w:tab w:val="left" w:pos="7419"/>
        </w:tabs>
        <w:spacing w:before="137" w:after="0" w:line="240" w:lineRule="auto"/>
        <w:ind w:left="2199" w:right="0" w:hanging="1500"/>
        <w:jc w:val="left"/>
        <w:rPr>
          <w:sz w:val="24"/>
        </w:rPr>
      </w:pPr>
      <w:r>
        <w:rPr>
          <w:sz w:val="24"/>
        </w:rPr>
        <w:t>FEATURES</w:t>
      </w:r>
      <w:r>
        <w:rPr>
          <w:spacing w:val="-5"/>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PROJECT</w:t>
      </w:r>
      <w:r>
        <w:rPr>
          <w:sz w:val="24"/>
        </w:rPr>
        <w:tab/>
      </w:r>
      <w:r>
        <w:rPr>
          <w:spacing w:val="-5"/>
          <w:sz w:val="24"/>
        </w:rPr>
        <w:t>02</w:t>
      </w:r>
    </w:p>
    <w:p w14:paraId="70C38A48">
      <w:pPr>
        <w:pStyle w:val="24"/>
        <w:numPr>
          <w:ilvl w:val="1"/>
          <w:numId w:val="7"/>
        </w:numPr>
        <w:tabs>
          <w:tab w:val="left" w:pos="2199"/>
        </w:tabs>
        <w:spacing w:before="139" w:after="0" w:line="240" w:lineRule="auto"/>
        <w:ind w:left="2199" w:right="0" w:hanging="1500"/>
        <w:jc w:val="left"/>
        <w:rPr>
          <w:sz w:val="24"/>
        </w:rPr>
      </w:pPr>
      <w:r>
        <w:rPr>
          <w:sz w:val="24"/>
        </w:rPr>
        <w:t>HARDWARE</w:t>
      </w:r>
      <w:r>
        <w:rPr>
          <w:spacing w:val="-6"/>
          <w:sz w:val="24"/>
        </w:rPr>
        <w:t xml:space="preserve"> </w:t>
      </w:r>
      <w:r>
        <w:rPr>
          <w:sz w:val="24"/>
        </w:rPr>
        <w:t xml:space="preserve">AND </w:t>
      </w:r>
      <w:r>
        <w:rPr>
          <w:spacing w:val="-2"/>
          <w:sz w:val="24"/>
        </w:rPr>
        <w:t>SOFTWARE</w:t>
      </w:r>
    </w:p>
    <w:p w14:paraId="381EAC00">
      <w:pPr>
        <w:pStyle w:val="8"/>
        <w:tabs>
          <w:tab w:val="left" w:pos="7412"/>
        </w:tabs>
        <w:spacing w:before="137"/>
        <w:ind w:left="2259"/>
      </w:pPr>
      <w:r>
        <w:rPr>
          <w:spacing w:val="-2"/>
        </w:rPr>
        <w:t>REQUIREMENTS</w:t>
      </w:r>
      <w:r>
        <w:tab/>
      </w:r>
      <w:r>
        <w:rPr>
          <w:spacing w:val="-5"/>
        </w:rPr>
        <w:t>03</w:t>
      </w:r>
    </w:p>
    <w:p w14:paraId="134DE9F7">
      <w:pPr>
        <w:pStyle w:val="24"/>
        <w:numPr>
          <w:ilvl w:val="1"/>
          <w:numId w:val="8"/>
        </w:numPr>
        <w:tabs>
          <w:tab w:val="left" w:pos="2199"/>
          <w:tab w:val="left" w:pos="7431"/>
        </w:tabs>
        <w:spacing w:before="139" w:after="0" w:line="240" w:lineRule="auto"/>
        <w:ind w:left="2199" w:right="0" w:hanging="1500"/>
        <w:jc w:val="left"/>
        <w:rPr>
          <w:sz w:val="24"/>
        </w:rPr>
      </w:pPr>
      <w:r>
        <w:rPr>
          <w:sz w:val="24"/>
        </w:rPr>
        <w:t>EXISTING</w:t>
      </w:r>
      <w:r>
        <w:rPr>
          <w:spacing w:val="-6"/>
          <w:sz w:val="24"/>
        </w:rPr>
        <w:t xml:space="preserve"> </w:t>
      </w:r>
      <w:r>
        <w:rPr>
          <w:spacing w:val="-2"/>
          <w:sz w:val="24"/>
        </w:rPr>
        <w:t>SYSTEM</w:t>
      </w:r>
      <w:r>
        <w:rPr>
          <w:sz w:val="24"/>
        </w:rPr>
        <w:tab/>
      </w:r>
      <w:r>
        <w:rPr>
          <w:spacing w:val="-5"/>
          <w:sz w:val="24"/>
        </w:rPr>
        <w:t>05</w:t>
      </w:r>
    </w:p>
    <w:p w14:paraId="30A3174A">
      <w:pPr>
        <w:pStyle w:val="24"/>
        <w:numPr>
          <w:ilvl w:val="1"/>
          <w:numId w:val="8"/>
        </w:numPr>
        <w:tabs>
          <w:tab w:val="left" w:pos="2199"/>
          <w:tab w:val="left" w:pos="7431"/>
        </w:tabs>
        <w:spacing w:before="137" w:after="0" w:line="240" w:lineRule="auto"/>
        <w:ind w:left="2199" w:right="0" w:hanging="1500"/>
        <w:jc w:val="left"/>
        <w:rPr>
          <w:sz w:val="24"/>
        </w:rPr>
      </w:pPr>
      <w:r>
        <w:rPr>
          <w:sz w:val="24"/>
        </w:rPr>
        <w:t>PROPOSED</w:t>
      </w:r>
      <w:r>
        <w:rPr>
          <w:spacing w:val="-6"/>
          <w:sz w:val="24"/>
        </w:rPr>
        <w:t xml:space="preserve"> </w:t>
      </w:r>
      <w:r>
        <w:rPr>
          <w:spacing w:val="-2"/>
          <w:sz w:val="24"/>
        </w:rPr>
        <w:t>SYSTEM</w:t>
      </w:r>
      <w:r>
        <w:rPr>
          <w:sz w:val="24"/>
        </w:rPr>
        <w:tab/>
      </w:r>
      <w:r>
        <w:rPr>
          <w:spacing w:val="-5"/>
          <w:sz w:val="24"/>
        </w:rPr>
        <w:t>05</w:t>
      </w:r>
    </w:p>
    <w:p w14:paraId="2C24BC41">
      <w:pPr>
        <w:pStyle w:val="24"/>
        <w:numPr>
          <w:ilvl w:val="1"/>
          <w:numId w:val="8"/>
        </w:numPr>
        <w:tabs>
          <w:tab w:val="left" w:pos="2199"/>
          <w:tab w:val="left" w:pos="7458"/>
        </w:tabs>
        <w:spacing w:before="139" w:after="0" w:line="240" w:lineRule="auto"/>
        <w:ind w:left="2199" w:right="0" w:hanging="1500"/>
        <w:jc w:val="left"/>
        <w:rPr>
          <w:sz w:val="24"/>
        </w:rPr>
      </w:pPr>
      <w:r>
        <w:rPr>
          <w:sz w:val="24"/>
        </w:rPr>
        <w:t>FESIBILITY</w:t>
      </w:r>
      <w:r>
        <w:rPr>
          <w:spacing w:val="-7"/>
          <w:sz w:val="24"/>
        </w:rPr>
        <w:t xml:space="preserve"> </w:t>
      </w:r>
      <w:r>
        <w:rPr>
          <w:spacing w:val="-4"/>
          <w:sz w:val="24"/>
        </w:rPr>
        <w:t>STUDY</w:t>
      </w:r>
      <w:r>
        <w:rPr>
          <w:sz w:val="24"/>
        </w:rPr>
        <w:tab/>
      </w:r>
      <w:r>
        <w:rPr>
          <w:spacing w:val="-5"/>
          <w:sz w:val="24"/>
        </w:rPr>
        <w:t>06</w:t>
      </w:r>
    </w:p>
    <w:p w14:paraId="11A1AB42">
      <w:pPr>
        <w:pStyle w:val="24"/>
        <w:numPr>
          <w:ilvl w:val="1"/>
          <w:numId w:val="9"/>
        </w:numPr>
        <w:tabs>
          <w:tab w:val="left" w:pos="2199"/>
          <w:tab w:val="left" w:pos="7479"/>
        </w:tabs>
        <w:spacing w:before="137" w:after="0" w:line="240" w:lineRule="auto"/>
        <w:ind w:left="2199" w:right="0" w:hanging="1500"/>
        <w:jc w:val="left"/>
        <w:rPr>
          <w:sz w:val="24"/>
        </w:rPr>
      </w:pPr>
      <w:r>
        <w:rPr>
          <w:sz w:val="24"/>
        </w:rPr>
        <w:t>UML</w:t>
      </w:r>
      <w:r>
        <w:rPr>
          <w:spacing w:val="-2"/>
          <w:sz w:val="24"/>
        </w:rPr>
        <w:t xml:space="preserve"> DIAGRAM</w:t>
      </w:r>
      <w:r>
        <w:rPr>
          <w:sz w:val="24"/>
        </w:rPr>
        <w:tab/>
      </w:r>
      <w:r>
        <w:rPr>
          <w:spacing w:val="-5"/>
          <w:sz w:val="24"/>
        </w:rPr>
        <w:t>07</w:t>
      </w:r>
    </w:p>
    <w:p w14:paraId="3035313A">
      <w:pPr>
        <w:pStyle w:val="24"/>
        <w:numPr>
          <w:ilvl w:val="1"/>
          <w:numId w:val="10"/>
        </w:numPr>
        <w:tabs>
          <w:tab w:val="left" w:pos="2199"/>
          <w:tab w:val="left" w:pos="7465"/>
        </w:tabs>
        <w:spacing w:before="139" w:after="0" w:line="240" w:lineRule="auto"/>
        <w:ind w:left="2199" w:right="0" w:hanging="1500"/>
        <w:jc w:val="left"/>
        <w:rPr>
          <w:sz w:val="24"/>
        </w:rPr>
      </w:pPr>
      <w:r>
        <w:rPr>
          <w:sz w:val="24"/>
        </w:rPr>
        <w:t>FEATURES</w:t>
      </w:r>
      <w:r>
        <w:rPr>
          <w:spacing w:val="-6"/>
          <w:sz w:val="24"/>
        </w:rPr>
        <w:t xml:space="preserve"> </w:t>
      </w:r>
      <w:r>
        <w:rPr>
          <w:sz w:val="24"/>
        </w:rPr>
        <w:t>AND</w:t>
      </w:r>
      <w:r>
        <w:rPr>
          <w:spacing w:val="-2"/>
          <w:sz w:val="24"/>
        </w:rPr>
        <w:t xml:space="preserve"> SERVICES</w:t>
      </w:r>
      <w:r>
        <w:rPr>
          <w:sz w:val="24"/>
        </w:rPr>
        <w:tab/>
      </w:r>
      <w:r>
        <w:rPr>
          <w:spacing w:val="-5"/>
          <w:sz w:val="24"/>
        </w:rPr>
        <w:t>14</w:t>
      </w:r>
    </w:p>
    <w:p w14:paraId="724AF04B">
      <w:pPr>
        <w:pStyle w:val="24"/>
        <w:numPr>
          <w:ilvl w:val="1"/>
          <w:numId w:val="10"/>
        </w:numPr>
        <w:tabs>
          <w:tab w:val="left" w:pos="2199"/>
        </w:tabs>
        <w:spacing w:before="137" w:after="0" w:line="240" w:lineRule="auto"/>
        <w:ind w:left="2199" w:right="0" w:hanging="1500"/>
        <w:jc w:val="left"/>
        <w:rPr>
          <w:sz w:val="24"/>
        </w:rPr>
      </w:pPr>
      <w:r>
        <w:rPr>
          <w:spacing w:val="-2"/>
          <w:sz w:val="24"/>
        </w:rPr>
        <w:t>SOFTWARE</w:t>
      </w:r>
    </w:p>
    <w:p w14:paraId="200CFEF6">
      <w:pPr>
        <w:pStyle w:val="8"/>
        <w:tabs>
          <w:tab w:val="left" w:pos="7453"/>
        </w:tabs>
        <w:spacing w:before="139"/>
        <w:ind w:left="2259"/>
      </w:pPr>
      <w:r>
        <w:rPr>
          <w:spacing w:val="-2"/>
        </w:rPr>
        <w:t>DEVELOPMENT</w:t>
      </w:r>
      <w:r>
        <w:tab/>
      </w:r>
      <w:r>
        <w:rPr>
          <w:spacing w:val="-2"/>
        </w:rPr>
        <w:t>15-</w:t>
      </w:r>
      <w:r>
        <w:rPr>
          <w:spacing w:val="-5"/>
        </w:rPr>
        <w:t>19</w:t>
      </w:r>
    </w:p>
    <w:p w14:paraId="213F617E">
      <w:pPr>
        <w:pStyle w:val="24"/>
        <w:numPr>
          <w:ilvl w:val="1"/>
          <w:numId w:val="10"/>
        </w:numPr>
        <w:tabs>
          <w:tab w:val="left" w:pos="2199"/>
          <w:tab w:val="left" w:pos="7453"/>
        </w:tabs>
        <w:spacing w:before="137" w:after="0" w:line="240" w:lineRule="auto"/>
        <w:ind w:left="2199" w:right="0" w:hanging="1500"/>
        <w:jc w:val="left"/>
        <w:rPr>
          <w:sz w:val="24"/>
        </w:rPr>
      </w:pPr>
      <w:r>
        <w:rPr>
          <w:spacing w:val="-2"/>
          <w:sz w:val="24"/>
        </w:rPr>
        <w:t>CODING</w:t>
      </w:r>
      <w:r>
        <w:rPr>
          <w:sz w:val="24"/>
        </w:rPr>
        <w:tab/>
      </w:r>
      <w:r>
        <w:rPr>
          <w:spacing w:val="-2"/>
          <w:sz w:val="24"/>
        </w:rPr>
        <w:t>19-</w:t>
      </w:r>
      <w:r>
        <w:rPr>
          <w:spacing w:val="-5"/>
          <w:sz w:val="24"/>
        </w:rPr>
        <w:t>26</w:t>
      </w:r>
    </w:p>
    <w:p w14:paraId="3856AE4D">
      <w:pPr>
        <w:pStyle w:val="24"/>
        <w:numPr>
          <w:ilvl w:val="1"/>
          <w:numId w:val="11"/>
        </w:numPr>
        <w:tabs>
          <w:tab w:val="left" w:pos="2199"/>
          <w:tab w:val="left" w:pos="7479"/>
        </w:tabs>
        <w:spacing w:before="139" w:after="0" w:line="240" w:lineRule="auto"/>
        <w:ind w:left="2199" w:right="0" w:hanging="1500"/>
        <w:jc w:val="left"/>
        <w:rPr>
          <w:sz w:val="24"/>
        </w:rPr>
      </w:pPr>
      <w:r>
        <w:rPr>
          <w:sz w:val="24"/>
        </w:rPr>
        <w:t>TEST</w:t>
      </w:r>
      <w:r>
        <w:rPr>
          <w:spacing w:val="-3"/>
          <w:sz w:val="24"/>
        </w:rPr>
        <w:t xml:space="preserve"> </w:t>
      </w:r>
      <w:r>
        <w:rPr>
          <w:spacing w:val="-2"/>
          <w:sz w:val="24"/>
        </w:rPr>
        <w:t>CASES</w:t>
      </w:r>
      <w:r>
        <w:rPr>
          <w:sz w:val="24"/>
        </w:rPr>
        <w:tab/>
      </w:r>
      <w:r>
        <w:rPr>
          <w:spacing w:val="-5"/>
          <w:sz w:val="24"/>
        </w:rPr>
        <w:t>27</w:t>
      </w:r>
    </w:p>
    <w:p w14:paraId="22DE32A2">
      <w:pPr>
        <w:pStyle w:val="24"/>
        <w:numPr>
          <w:ilvl w:val="1"/>
          <w:numId w:val="12"/>
        </w:numPr>
        <w:tabs>
          <w:tab w:val="left" w:pos="2199"/>
          <w:tab w:val="left" w:pos="7479"/>
        </w:tabs>
        <w:spacing w:before="137" w:after="0" w:line="240" w:lineRule="auto"/>
        <w:ind w:left="2199" w:right="0" w:hanging="1500"/>
        <w:jc w:val="left"/>
        <w:rPr>
          <w:sz w:val="24"/>
        </w:rPr>
      </w:pPr>
      <w:r>
        <w:rPr>
          <w:sz w:val="24"/>
        </w:rPr>
        <w:t>FUTURE</w:t>
      </w:r>
      <w:r>
        <w:rPr>
          <w:spacing w:val="-4"/>
          <w:sz w:val="24"/>
        </w:rPr>
        <w:t xml:space="preserve"> </w:t>
      </w:r>
      <w:r>
        <w:rPr>
          <w:spacing w:val="-2"/>
          <w:sz w:val="24"/>
        </w:rPr>
        <w:t>SCOPE</w:t>
      </w:r>
      <w:r>
        <w:rPr>
          <w:sz w:val="24"/>
        </w:rPr>
        <w:tab/>
      </w:r>
      <w:r>
        <w:rPr>
          <w:spacing w:val="-5"/>
          <w:sz w:val="24"/>
        </w:rPr>
        <w:t>32</w:t>
      </w:r>
    </w:p>
    <w:p w14:paraId="58283D95">
      <w:pPr>
        <w:pStyle w:val="24"/>
        <w:spacing w:after="0" w:line="240" w:lineRule="auto"/>
        <w:jc w:val="left"/>
        <w:rPr>
          <w:sz w:val="24"/>
        </w:rPr>
        <w:sectPr>
          <w:pgSz w:w="11910" w:h="16840"/>
          <w:pgMar w:top="1360" w:right="1559" w:bottom="900" w:left="1700" w:header="0" w:footer="701" w:gutter="0"/>
          <w:pgBorders w:offsetFrom="page">
            <w:top w:val="double" w:color="000000" w:sz="4" w:space="24"/>
            <w:left w:val="double" w:color="000000" w:sz="4" w:space="24"/>
            <w:bottom w:val="double" w:color="000000" w:sz="4" w:space="24"/>
            <w:right w:val="double" w:color="000000" w:sz="4" w:space="24"/>
          </w:pgBorders>
          <w:cols w:space="720" w:num="1"/>
        </w:sectPr>
      </w:pPr>
    </w:p>
    <w:p w14:paraId="424F6A7B">
      <w:pPr>
        <w:pStyle w:val="8"/>
        <w:spacing w:before="4"/>
        <w:rPr>
          <w:rFonts w:hint="default"/>
          <w:sz w:val="17"/>
          <w:lang w:val="en-US"/>
        </w:rPr>
      </w:pPr>
      <w:r>
        <w:rPr>
          <w:rFonts w:hint="default"/>
          <w:sz w:val="17"/>
          <w:lang w:val="en-US"/>
        </w:rPr>
        <w:t xml:space="preserve">                                                                             </w:t>
      </w:r>
    </w:p>
    <w:p w14:paraId="7D31E537">
      <w:pPr>
        <w:pStyle w:val="2"/>
        <w:ind w:left="0" w:leftChars="0" w:right="980" w:firstLine="2845" w:firstLineChars="900"/>
        <w:jc w:val="both"/>
        <w:rPr>
          <w:rFonts w:hint="default"/>
          <w:color w:val="FF0000"/>
          <w:spacing w:val="-2"/>
          <w:sz w:val="32"/>
          <w:szCs w:val="32"/>
          <w:highlight w:val="none"/>
          <w:lang w:val="en-US"/>
        </w:rPr>
      </w:pPr>
      <w:r>
        <w:rPr>
          <w:rFonts w:hint="default"/>
          <w:color w:val="FF0000"/>
          <w:spacing w:val="-2"/>
          <w:sz w:val="32"/>
          <w:szCs w:val="32"/>
          <w:highlight w:val="none"/>
          <w:lang w:val="en-US"/>
        </w:rPr>
        <w:t>ABSTRACT</w:t>
      </w:r>
    </w:p>
    <w:p w14:paraId="7EF88E66">
      <w:pPr>
        <w:rPr>
          <w:rFonts w:hint="default"/>
          <w:color w:val="FF0000"/>
          <w:spacing w:val="-2"/>
          <w:sz w:val="32"/>
          <w:szCs w:val="32"/>
          <w:highlight w:val="none"/>
          <w:lang w:val="en-US"/>
        </w:rPr>
      </w:pPr>
    </w:p>
    <w:p w14:paraId="1F2CCEF7">
      <w:pPr>
        <w:pStyle w:val="2"/>
        <w:ind w:right="980"/>
        <w:jc w:val="both"/>
        <w:rPr>
          <w:rFonts w:hint="default" w:ascii="Times New Roman" w:hAnsi="Times New Roman" w:cs="Times New Roman"/>
          <w:b w:val="0"/>
          <w:bCs w:val="0"/>
          <w:spacing w:val="-2"/>
          <w:sz w:val="28"/>
          <w:szCs w:val="28"/>
        </w:rPr>
      </w:pPr>
      <w:r>
        <w:rPr>
          <w:rFonts w:hint="default" w:ascii="Times New Roman" w:hAnsi="Times New Roman" w:eastAsia="SimSun" w:cs="Times New Roman"/>
          <w:b w:val="0"/>
          <w:bCs w:val="0"/>
          <w:sz w:val="28"/>
          <w:szCs w:val="28"/>
        </w:rPr>
        <w:t>The Permanent Account Number (PAN) Card is an important document that serves as an identification tool for many more purposes like tax payment, verification medium in banks, companies and in other government services in India. However, with the increasing demand for PAN Cards, fraudulent activities involving fake PAN Cards have also increased. To address this issue, a system for detecting fake and real PAN Cards using Convolutional Neural Networks (CNN) is proposed. The proposed system uses a dataset of real and fake PAN Cards to train the CNN model, which can classify PAN Cards as real or fake with high accuracy. The model is designed to extract relevant features from the PAN Card images and use them to distinguish between real and fake ones. The proposed system has the potential to provide an efficient and reliable solution to the problem of detecting fake PAN Cards, which can help prevent tax fraud, duplication detail of other person etc. and improve the overall integrity of the tax system in India.</w:t>
      </w:r>
    </w:p>
    <w:p w14:paraId="5F936379">
      <w:pPr>
        <w:pStyle w:val="3"/>
        <w:spacing w:before="61"/>
        <w:ind w:left="1040" w:right="980" w:firstLine="1121" w:firstLineChars="400"/>
        <w:jc w:val="distribute"/>
      </w:pPr>
      <w:bookmarkStart w:id="0" w:name="_TOC_250021"/>
    </w:p>
    <w:p w14:paraId="05F02224">
      <w:pPr>
        <w:pStyle w:val="3"/>
        <w:spacing w:before="61"/>
        <w:ind w:left="1040" w:right="980" w:firstLine="1121" w:firstLineChars="400"/>
        <w:jc w:val="distribute"/>
      </w:pPr>
    </w:p>
    <w:p w14:paraId="54166FDD">
      <w:pPr>
        <w:pStyle w:val="3"/>
        <w:spacing w:before="61"/>
        <w:ind w:left="1040" w:right="980" w:firstLine="1121" w:firstLineChars="400"/>
        <w:jc w:val="both"/>
      </w:pPr>
    </w:p>
    <w:p w14:paraId="3E560D6A">
      <w:pPr>
        <w:pStyle w:val="3"/>
        <w:spacing w:before="61"/>
        <w:ind w:left="1040" w:right="980" w:firstLine="1121" w:firstLineChars="400"/>
        <w:jc w:val="both"/>
      </w:pPr>
    </w:p>
    <w:p w14:paraId="41D212AA">
      <w:pPr>
        <w:pStyle w:val="3"/>
        <w:spacing w:before="61"/>
        <w:ind w:left="1040" w:right="980" w:firstLine="1121" w:firstLineChars="400"/>
        <w:jc w:val="both"/>
      </w:pPr>
    </w:p>
    <w:p w14:paraId="6D70B5A4">
      <w:pPr>
        <w:pStyle w:val="3"/>
        <w:spacing w:before="61"/>
        <w:ind w:left="1040" w:right="980" w:firstLine="1121" w:firstLineChars="400"/>
        <w:jc w:val="both"/>
      </w:pPr>
    </w:p>
    <w:p w14:paraId="581A62CA">
      <w:pPr>
        <w:pStyle w:val="3"/>
        <w:spacing w:before="61"/>
        <w:ind w:left="1040" w:right="980" w:firstLine="1121" w:firstLineChars="400"/>
        <w:jc w:val="both"/>
      </w:pPr>
    </w:p>
    <w:p w14:paraId="01D86873">
      <w:pPr>
        <w:pStyle w:val="3"/>
        <w:spacing w:before="61"/>
        <w:ind w:left="1040" w:right="980" w:firstLine="1121" w:firstLineChars="400"/>
        <w:jc w:val="both"/>
      </w:pPr>
    </w:p>
    <w:p w14:paraId="148DFA89">
      <w:pPr>
        <w:pStyle w:val="3"/>
        <w:spacing w:before="61"/>
        <w:ind w:left="1040" w:right="980" w:firstLine="1121" w:firstLineChars="400"/>
        <w:jc w:val="both"/>
      </w:pPr>
    </w:p>
    <w:p w14:paraId="01C887A6">
      <w:pPr>
        <w:pStyle w:val="3"/>
        <w:spacing w:before="61"/>
        <w:ind w:left="1040" w:right="980" w:firstLine="1121" w:firstLineChars="400"/>
        <w:jc w:val="both"/>
      </w:pPr>
    </w:p>
    <w:p w14:paraId="3DDE7C9B">
      <w:pPr>
        <w:pStyle w:val="3"/>
        <w:spacing w:before="61"/>
        <w:ind w:left="1040" w:right="980" w:firstLine="1121" w:firstLineChars="400"/>
        <w:jc w:val="both"/>
      </w:pPr>
    </w:p>
    <w:p w14:paraId="7D125EAF">
      <w:pPr>
        <w:pStyle w:val="3"/>
        <w:spacing w:before="61"/>
        <w:ind w:left="0" w:leftChars="0" w:right="980" w:firstLine="0" w:firstLineChars="0"/>
        <w:jc w:val="both"/>
        <w:rPr>
          <w:sz w:val="36"/>
          <w:szCs w:val="36"/>
        </w:rPr>
      </w:pPr>
    </w:p>
    <w:p w14:paraId="7D0D4BAF">
      <w:pPr>
        <w:pStyle w:val="3"/>
        <w:spacing w:before="61"/>
        <w:ind w:right="980"/>
        <w:jc w:val="center"/>
        <w:rPr>
          <w:sz w:val="36"/>
          <w:szCs w:val="36"/>
        </w:rPr>
      </w:pPr>
    </w:p>
    <w:p w14:paraId="76C17B4B">
      <w:pPr>
        <w:pStyle w:val="3"/>
        <w:spacing w:before="61"/>
        <w:ind w:right="980"/>
        <w:jc w:val="center"/>
        <w:rPr>
          <w:sz w:val="36"/>
          <w:szCs w:val="36"/>
        </w:rPr>
      </w:pPr>
    </w:p>
    <w:p w14:paraId="77B63E79">
      <w:pPr>
        <w:pStyle w:val="3"/>
        <w:spacing w:before="61"/>
        <w:ind w:right="980"/>
        <w:jc w:val="center"/>
        <w:rPr>
          <w:sz w:val="36"/>
          <w:szCs w:val="36"/>
        </w:rPr>
      </w:pPr>
    </w:p>
    <w:p w14:paraId="5E975F50">
      <w:pPr>
        <w:pStyle w:val="3"/>
        <w:spacing w:before="61"/>
        <w:ind w:right="980"/>
        <w:jc w:val="center"/>
        <w:rPr>
          <w:sz w:val="36"/>
          <w:szCs w:val="36"/>
        </w:rPr>
      </w:pPr>
    </w:p>
    <w:p w14:paraId="39242A69">
      <w:pPr>
        <w:pStyle w:val="3"/>
        <w:spacing w:before="61"/>
        <w:ind w:right="980"/>
        <w:jc w:val="center"/>
        <w:rPr>
          <w:sz w:val="36"/>
          <w:szCs w:val="36"/>
        </w:rPr>
      </w:pPr>
    </w:p>
    <w:p w14:paraId="61990474">
      <w:pPr>
        <w:pStyle w:val="3"/>
        <w:spacing w:before="61"/>
        <w:ind w:right="980"/>
        <w:jc w:val="center"/>
        <w:rPr>
          <w:sz w:val="36"/>
          <w:szCs w:val="36"/>
        </w:rPr>
      </w:pPr>
    </w:p>
    <w:p w14:paraId="4419B39D">
      <w:pPr>
        <w:pStyle w:val="3"/>
        <w:spacing w:before="61"/>
        <w:ind w:right="980"/>
        <w:jc w:val="center"/>
        <w:rPr>
          <w:sz w:val="36"/>
          <w:szCs w:val="36"/>
        </w:rPr>
      </w:pPr>
      <w:r>
        <w:rPr>
          <w:sz w:val="36"/>
          <w:szCs w:val="36"/>
        </w:rPr>
        <w:t>Chapter</w:t>
      </w:r>
      <w:r>
        <w:rPr>
          <w:spacing w:val="-4"/>
          <w:sz w:val="36"/>
          <w:szCs w:val="36"/>
        </w:rPr>
        <w:t xml:space="preserve"> </w:t>
      </w:r>
      <w:r>
        <w:rPr>
          <w:sz w:val="36"/>
          <w:szCs w:val="36"/>
        </w:rPr>
        <w:t>1:</w:t>
      </w:r>
      <w:r>
        <w:rPr>
          <w:spacing w:val="-5"/>
          <w:sz w:val="36"/>
          <w:szCs w:val="36"/>
        </w:rPr>
        <w:t xml:space="preserve"> </w:t>
      </w:r>
      <w:bookmarkEnd w:id="0"/>
      <w:r>
        <w:rPr>
          <w:spacing w:val="-2"/>
          <w:sz w:val="36"/>
          <w:szCs w:val="36"/>
        </w:rPr>
        <w:t>INTRODUCTION</w:t>
      </w:r>
    </w:p>
    <w:p w14:paraId="03A94DAB">
      <w:pPr>
        <w:pStyle w:val="8"/>
        <w:rPr>
          <w:sz w:val="28"/>
          <w:szCs w:val="28"/>
        </w:rPr>
      </w:pPr>
    </w:p>
    <w:p w14:paraId="0F6CD0E6">
      <w:pPr>
        <w:pStyle w:val="8"/>
        <w:rPr>
          <w:rFonts w:hint="default"/>
          <w:sz w:val="28"/>
          <w:szCs w:val="28"/>
        </w:rPr>
      </w:pPr>
      <w:r>
        <w:rPr>
          <w:rFonts w:hint="default"/>
          <w:sz w:val="28"/>
          <w:szCs w:val="28"/>
        </w:rPr>
        <w:t>In today’s digital ecosystem, images serve as a powerful medium for communication, journalism, entertainment, and social influence. However, the exponential growth of image manipulation techniques—particularly using AI and deep learning—has led to a surge in the creation of fake images (e.g., deepfakes, GAN-generated visuals, and doctored photos). These images are often indistinguishable from real ones to the human eye, posing threats to credibility, privacy, and digital ethics. This challenge calls for intelligent solutions capable of detecting image authenticity with precision.</w:t>
      </w:r>
    </w:p>
    <w:p w14:paraId="2815023F">
      <w:pPr>
        <w:pStyle w:val="8"/>
        <w:rPr>
          <w:rFonts w:hint="default"/>
          <w:sz w:val="28"/>
          <w:szCs w:val="28"/>
        </w:rPr>
      </w:pPr>
    </w:p>
    <w:p w14:paraId="1CABCF9A">
      <w:pPr>
        <w:pStyle w:val="8"/>
        <w:rPr>
          <w:rFonts w:hint="default"/>
          <w:sz w:val="28"/>
          <w:szCs w:val="28"/>
        </w:rPr>
      </w:pPr>
      <w:r>
        <w:rPr>
          <w:rFonts w:hint="default"/>
          <w:sz w:val="28"/>
          <w:szCs w:val="28"/>
        </w:rPr>
        <w:t>To address this issue, our project presents a Fake Image Detection Web Application, which allows users to upload an image and receive a classification: Real or Fake. The backend leverages a pre-trained Convolutional Neural Network (CNN) model trained on a balanced dataset of real and AI-generated images sourced from platforms like Kaggle, thispersondoesnotexist.com, and various image forgery datasets. The frontend is developed using Flask, providing a seamless interface for user interaction.</w:t>
      </w:r>
    </w:p>
    <w:p w14:paraId="50CFACA8">
      <w:pPr>
        <w:pStyle w:val="8"/>
        <w:rPr>
          <w:rFonts w:hint="default"/>
          <w:sz w:val="28"/>
          <w:szCs w:val="28"/>
        </w:rPr>
      </w:pPr>
    </w:p>
    <w:p w14:paraId="375FFAF6">
      <w:pPr>
        <w:pStyle w:val="8"/>
        <w:rPr>
          <w:rFonts w:hint="default"/>
          <w:sz w:val="28"/>
          <w:szCs w:val="28"/>
        </w:rPr>
      </w:pPr>
    </w:p>
    <w:p w14:paraId="063B5137">
      <w:pPr>
        <w:pStyle w:val="3"/>
        <w:numPr>
          <w:ilvl w:val="1"/>
          <w:numId w:val="13"/>
        </w:numPr>
        <w:tabs>
          <w:tab w:val="left" w:pos="517"/>
        </w:tabs>
        <w:spacing w:before="1" w:after="0" w:line="240" w:lineRule="auto"/>
        <w:ind w:left="517" w:right="0" w:hanging="417"/>
        <w:jc w:val="left"/>
        <w:rPr>
          <w:rFonts w:ascii="Calibri"/>
          <w:sz w:val="32"/>
          <w:szCs w:val="32"/>
        </w:rPr>
      </w:pPr>
      <w:bookmarkStart w:id="1" w:name="_TOC_250020"/>
      <w:r>
        <w:rPr>
          <w:rFonts w:ascii="Calibri"/>
          <w:sz w:val="32"/>
          <w:szCs w:val="32"/>
        </w:rPr>
        <w:t>Purpose</w:t>
      </w:r>
      <w:r>
        <w:rPr>
          <w:rFonts w:ascii="Calibri"/>
          <w:spacing w:val="-4"/>
          <w:sz w:val="32"/>
          <w:szCs w:val="32"/>
        </w:rPr>
        <w:t xml:space="preserve"> </w:t>
      </w:r>
      <w:r>
        <w:rPr>
          <w:rFonts w:ascii="Calibri"/>
          <w:sz w:val="32"/>
          <w:szCs w:val="32"/>
        </w:rPr>
        <w:t>of</w:t>
      </w:r>
      <w:r>
        <w:rPr>
          <w:rFonts w:ascii="Calibri"/>
          <w:spacing w:val="-5"/>
          <w:sz w:val="32"/>
          <w:szCs w:val="32"/>
        </w:rPr>
        <w:t xml:space="preserve"> </w:t>
      </w:r>
      <w:r>
        <w:rPr>
          <w:rFonts w:ascii="Calibri"/>
          <w:sz w:val="32"/>
          <w:szCs w:val="32"/>
        </w:rPr>
        <w:t>the</w:t>
      </w:r>
      <w:r>
        <w:rPr>
          <w:rFonts w:ascii="Calibri"/>
          <w:spacing w:val="-3"/>
          <w:sz w:val="32"/>
          <w:szCs w:val="32"/>
        </w:rPr>
        <w:t xml:space="preserve"> </w:t>
      </w:r>
      <w:bookmarkEnd w:id="1"/>
      <w:r>
        <w:rPr>
          <w:rFonts w:ascii="Calibri"/>
          <w:spacing w:val="-2"/>
          <w:sz w:val="32"/>
          <w:szCs w:val="32"/>
        </w:rPr>
        <w:t>Project:</w:t>
      </w:r>
    </w:p>
    <w:p w14:paraId="46577AD6">
      <w:pPr>
        <w:pStyle w:val="3"/>
        <w:widowControl w:val="0"/>
        <w:numPr>
          <w:ilvl w:val="0"/>
          <w:numId w:val="0"/>
        </w:numPr>
        <w:tabs>
          <w:tab w:val="left" w:pos="517"/>
        </w:tabs>
        <w:autoSpaceDE w:val="0"/>
        <w:autoSpaceDN w:val="0"/>
        <w:spacing w:before="1" w:after="0" w:line="240" w:lineRule="auto"/>
        <w:ind w:right="0" w:rightChars="0"/>
        <w:jc w:val="left"/>
        <w:outlineLvl w:val="2"/>
        <w:rPr>
          <w:rFonts w:ascii="Calibri"/>
          <w:spacing w:val="-2"/>
          <w:sz w:val="32"/>
          <w:szCs w:val="32"/>
        </w:rPr>
      </w:pPr>
    </w:p>
    <w:p w14:paraId="330D1CEB">
      <w:pPr>
        <w:pStyle w:val="3"/>
        <w:widowControl w:val="0"/>
        <w:numPr>
          <w:ilvl w:val="0"/>
          <w:numId w:val="0"/>
        </w:numPr>
        <w:tabs>
          <w:tab w:val="left" w:pos="517"/>
        </w:tabs>
        <w:autoSpaceDE w:val="0"/>
        <w:autoSpaceDN w:val="0"/>
        <w:spacing w:before="1" w:after="0" w:line="240" w:lineRule="auto"/>
        <w:ind w:right="0" w:rightChars="0"/>
        <w:jc w:val="left"/>
        <w:outlineLvl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The core objective of this project is to provide a fast, accessible, and accurate method to detect manipulated or AI-generated images. The key motivations include:</w:t>
      </w:r>
    </w:p>
    <w:p w14:paraId="60567101">
      <w:pPr>
        <w:pStyle w:val="3"/>
        <w:widowControl w:val="0"/>
        <w:numPr>
          <w:ilvl w:val="0"/>
          <w:numId w:val="0"/>
        </w:numPr>
        <w:tabs>
          <w:tab w:val="left" w:pos="517"/>
        </w:tabs>
        <w:autoSpaceDE w:val="0"/>
        <w:autoSpaceDN w:val="0"/>
        <w:spacing w:before="1" w:after="0" w:line="240" w:lineRule="auto"/>
        <w:ind w:right="0" w:rightChars="0"/>
        <w:jc w:val="left"/>
        <w:outlineLvl w:val="2"/>
        <w:rPr>
          <w:rFonts w:hint="default" w:ascii="Times New Roman" w:hAnsi="Times New Roman" w:cs="Times New Roman"/>
          <w:b w:val="0"/>
          <w:bCs w:val="0"/>
          <w:spacing w:val="-2"/>
          <w:sz w:val="28"/>
          <w:szCs w:val="28"/>
        </w:rPr>
      </w:pPr>
    </w:p>
    <w:p w14:paraId="0C6C8A11">
      <w:pPr>
        <w:pStyle w:val="3"/>
        <w:widowControl w:val="0"/>
        <w:numPr>
          <w:ilvl w:val="0"/>
          <w:numId w:val="14"/>
        </w:numPr>
        <w:tabs>
          <w:tab w:val="left" w:pos="517"/>
          <w:tab w:val="clear" w:pos="420"/>
        </w:tabs>
        <w:autoSpaceDE w:val="0"/>
        <w:autoSpaceDN w:val="0"/>
        <w:spacing w:before="1" w:after="0" w:line="240" w:lineRule="auto"/>
        <w:ind w:left="420" w:leftChars="0" w:right="0" w:rightChars="0" w:hanging="420" w:firstLineChars="0"/>
        <w:jc w:val="left"/>
        <w:outlineLvl w:val="2"/>
        <w:rPr>
          <w:rFonts w:hint="default" w:ascii="Times New Roman" w:hAnsi="Times New Roman" w:cs="Times New Roman"/>
          <w:b w:val="0"/>
          <w:bCs w:val="0"/>
          <w:spacing w:val="-2"/>
          <w:sz w:val="28"/>
          <w:szCs w:val="28"/>
        </w:rPr>
      </w:pPr>
      <w:r>
        <w:rPr>
          <w:rFonts w:hint="default" w:ascii="Times New Roman" w:hAnsi="Times New Roman" w:cs="Times New Roman"/>
          <w:b/>
          <w:bCs/>
          <w:spacing w:val="-2"/>
          <w:sz w:val="28"/>
          <w:szCs w:val="28"/>
        </w:rPr>
        <w:t>Combat misinformation:</w:t>
      </w:r>
      <w:r>
        <w:rPr>
          <w:rFonts w:hint="default" w:ascii="Times New Roman" w:hAnsi="Times New Roman" w:cs="Times New Roman"/>
          <w:b w:val="0"/>
          <w:bCs w:val="0"/>
          <w:spacing w:val="-2"/>
          <w:sz w:val="28"/>
          <w:szCs w:val="28"/>
        </w:rPr>
        <w:t xml:space="preserve"> Support the identification of misleading visuals, often used in fake news or fraudulent identities.</w:t>
      </w:r>
    </w:p>
    <w:p w14:paraId="641B4DB4">
      <w:pPr>
        <w:pStyle w:val="3"/>
        <w:widowControl w:val="0"/>
        <w:numPr>
          <w:ilvl w:val="0"/>
          <w:numId w:val="0"/>
        </w:numPr>
        <w:tabs>
          <w:tab w:val="left" w:pos="517"/>
        </w:tabs>
        <w:autoSpaceDE w:val="0"/>
        <w:autoSpaceDN w:val="0"/>
        <w:spacing w:before="1" w:after="0" w:line="240" w:lineRule="auto"/>
        <w:ind w:right="0" w:rightChars="0"/>
        <w:jc w:val="left"/>
        <w:outlineLvl w:val="2"/>
        <w:rPr>
          <w:rFonts w:hint="default" w:ascii="Times New Roman" w:hAnsi="Times New Roman" w:cs="Times New Roman"/>
          <w:b/>
          <w:bCs/>
          <w:spacing w:val="-2"/>
          <w:sz w:val="28"/>
          <w:szCs w:val="28"/>
        </w:rPr>
      </w:pPr>
    </w:p>
    <w:p w14:paraId="4329AD23">
      <w:pPr>
        <w:pStyle w:val="3"/>
        <w:widowControl w:val="0"/>
        <w:numPr>
          <w:ilvl w:val="0"/>
          <w:numId w:val="14"/>
        </w:numPr>
        <w:tabs>
          <w:tab w:val="left" w:pos="517"/>
          <w:tab w:val="clear" w:pos="420"/>
        </w:tabs>
        <w:autoSpaceDE w:val="0"/>
        <w:autoSpaceDN w:val="0"/>
        <w:spacing w:before="1" w:after="0" w:line="240" w:lineRule="auto"/>
        <w:ind w:left="420" w:leftChars="0" w:right="0" w:rightChars="0" w:hanging="420" w:firstLineChars="0"/>
        <w:jc w:val="left"/>
        <w:outlineLvl w:val="2"/>
        <w:rPr>
          <w:rFonts w:hint="default" w:ascii="Times New Roman" w:hAnsi="Times New Roman" w:cs="Times New Roman"/>
          <w:b w:val="0"/>
          <w:bCs w:val="0"/>
          <w:spacing w:val="-2"/>
          <w:sz w:val="28"/>
          <w:szCs w:val="28"/>
        </w:rPr>
      </w:pPr>
      <w:r>
        <w:rPr>
          <w:rFonts w:hint="default" w:ascii="Times New Roman" w:hAnsi="Times New Roman" w:cs="Times New Roman"/>
          <w:b/>
          <w:bCs/>
          <w:spacing w:val="-2"/>
          <w:sz w:val="28"/>
          <w:szCs w:val="28"/>
        </w:rPr>
        <w:t>Enhance digital security:</w:t>
      </w:r>
      <w:r>
        <w:rPr>
          <w:rFonts w:hint="default" w:ascii="Times New Roman" w:hAnsi="Times New Roman" w:cs="Times New Roman"/>
          <w:b w:val="0"/>
          <w:bCs w:val="0"/>
          <w:spacing w:val="-2"/>
          <w:sz w:val="28"/>
          <w:szCs w:val="28"/>
        </w:rPr>
        <w:t xml:space="preserve"> Prevent unauthorized or synthetic image usage in sensitive systems (e.g., biometric systems, ID verifications).</w:t>
      </w:r>
    </w:p>
    <w:p w14:paraId="2788A523">
      <w:pPr>
        <w:pStyle w:val="3"/>
        <w:widowControl w:val="0"/>
        <w:numPr>
          <w:ilvl w:val="0"/>
          <w:numId w:val="0"/>
        </w:numPr>
        <w:tabs>
          <w:tab w:val="left" w:pos="517"/>
        </w:tabs>
        <w:autoSpaceDE w:val="0"/>
        <w:autoSpaceDN w:val="0"/>
        <w:spacing w:before="1" w:after="0" w:line="240" w:lineRule="auto"/>
        <w:ind w:right="0" w:rightChars="0"/>
        <w:jc w:val="left"/>
        <w:outlineLvl w:val="2"/>
        <w:rPr>
          <w:rFonts w:hint="default" w:ascii="Times New Roman" w:hAnsi="Times New Roman" w:cs="Times New Roman"/>
          <w:b w:val="0"/>
          <w:bCs w:val="0"/>
          <w:spacing w:val="-2"/>
          <w:sz w:val="28"/>
          <w:szCs w:val="28"/>
        </w:rPr>
      </w:pPr>
    </w:p>
    <w:p w14:paraId="75015330">
      <w:pPr>
        <w:pStyle w:val="3"/>
        <w:widowControl w:val="0"/>
        <w:numPr>
          <w:ilvl w:val="0"/>
          <w:numId w:val="14"/>
        </w:numPr>
        <w:tabs>
          <w:tab w:val="left" w:pos="517"/>
          <w:tab w:val="clear" w:pos="420"/>
        </w:tabs>
        <w:autoSpaceDE w:val="0"/>
        <w:autoSpaceDN w:val="0"/>
        <w:spacing w:before="1" w:after="0" w:line="240" w:lineRule="auto"/>
        <w:ind w:left="420" w:leftChars="0" w:right="0" w:rightChars="0" w:hanging="420" w:firstLineChars="0"/>
        <w:jc w:val="left"/>
        <w:outlineLvl w:val="2"/>
        <w:rPr>
          <w:rFonts w:hint="default" w:ascii="Times New Roman" w:hAnsi="Times New Roman" w:cs="Times New Roman"/>
          <w:b w:val="0"/>
          <w:bCs w:val="0"/>
          <w:spacing w:val="-2"/>
          <w:sz w:val="28"/>
          <w:szCs w:val="28"/>
        </w:rPr>
      </w:pPr>
      <w:r>
        <w:rPr>
          <w:rFonts w:hint="default" w:ascii="Times New Roman" w:hAnsi="Times New Roman" w:cs="Times New Roman"/>
          <w:b/>
          <w:bCs/>
          <w:spacing w:val="-2"/>
          <w:sz w:val="28"/>
          <w:szCs w:val="28"/>
        </w:rPr>
        <w:t>Bridge AI and usability:</w:t>
      </w:r>
      <w:r>
        <w:rPr>
          <w:rFonts w:hint="default" w:ascii="Times New Roman" w:hAnsi="Times New Roman" w:cs="Times New Roman"/>
          <w:b w:val="0"/>
          <w:bCs w:val="0"/>
          <w:spacing w:val="-2"/>
          <w:sz w:val="28"/>
          <w:szCs w:val="28"/>
        </w:rPr>
        <w:t xml:space="preserve"> Make complex deep learning-based detection accessible to non-technical users via a simple web app.</w:t>
      </w:r>
    </w:p>
    <w:p w14:paraId="3DC9AFDB">
      <w:pPr>
        <w:pStyle w:val="3"/>
        <w:widowControl w:val="0"/>
        <w:numPr>
          <w:ilvl w:val="0"/>
          <w:numId w:val="0"/>
        </w:numPr>
        <w:tabs>
          <w:tab w:val="left" w:pos="517"/>
        </w:tabs>
        <w:autoSpaceDE w:val="0"/>
        <w:autoSpaceDN w:val="0"/>
        <w:spacing w:before="1" w:after="0" w:line="240" w:lineRule="auto"/>
        <w:ind w:right="0" w:rightChars="0"/>
        <w:jc w:val="left"/>
        <w:outlineLvl w:val="2"/>
        <w:rPr>
          <w:rFonts w:hint="default" w:ascii="Times New Roman" w:hAnsi="Times New Roman" w:cs="Times New Roman"/>
          <w:b/>
          <w:bCs/>
          <w:spacing w:val="-2"/>
          <w:sz w:val="28"/>
          <w:szCs w:val="28"/>
        </w:rPr>
      </w:pPr>
    </w:p>
    <w:p w14:paraId="4F957C3F">
      <w:pPr>
        <w:pStyle w:val="3"/>
        <w:widowControl w:val="0"/>
        <w:numPr>
          <w:ilvl w:val="0"/>
          <w:numId w:val="14"/>
        </w:numPr>
        <w:tabs>
          <w:tab w:val="left" w:pos="517"/>
          <w:tab w:val="clear" w:pos="420"/>
        </w:tabs>
        <w:autoSpaceDE w:val="0"/>
        <w:autoSpaceDN w:val="0"/>
        <w:spacing w:before="1" w:after="0" w:line="240" w:lineRule="auto"/>
        <w:ind w:left="420" w:leftChars="0" w:right="0" w:rightChars="0" w:hanging="420" w:firstLineChars="0"/>
        <w:jc w:val="left"/>
        <w:outlineLvl w:val="2"/>
        <w:rPr>
          <w:rFonts w:hint="default" w:ascii="Times New Roman" w:hAnsi="Times New Roman" w:cs="Times New Roman"/>
          <w:b w:val="0"/>
          <w:bCs w:val="0"/>
          <w:spacing w:val="-2"/>
          <w:sz w:val="28"/>
          <w:szCs w:val="28"/>
        </w:rPr>
      </w:pPr>
      <w:r>
        <w:rPr>
          <w:rFonts w:hint="default" w:ascii="Times New Roman" w:hAnsi="Times New Roman" w:cs="Times New Roman"/>
          <w:b/>
          <w:bCs/>
          <w:spacing w:val="-2"/>
          <w:sz w:val="28"/>
          <w:szCs w:val="28"/>
        </w:rPr>
        <w:t>Promote ethical AI usage:</w:t>
      </w:r>
      <w:r>
        <w:rPr>
          <w:rFonts w:hint="default" w:ascii="Times New Roman" w:hAnsi="Times New Roman" w:cs="Times New Roman"/>
          <w:b w:val="0"/>
          <w:bCs w:val="0"/>
          <w:spacing w:val="-2"/>
          <w:sz w:val="28"/>
          <w:szCs w:val="28"/>
        </w:rPr>
        <w:t xml:space="preserve"> Educate users about the pervasiveness of AI-generated images and foster responsible content consumption.</w:t>
      </w:r>
    </w:p>
    <w:p w14:paraId="5C417E35">
      <w:pPr>
        <w:pStyle w:val="3"/>
        <w:widowControl w:val="0"/>
        <w:numPr>
          <w:ilvl w:val="0"/>
          <w:numId w:val="0"/>
        </w:numPr>
        <w:tabs>
          <w:tab w:val="left" w:pos="517"/>
        </w:tabs>
        <w:autoSpaceDE w:val="0"/>
        <w:autoSpaceDN w:val="0"/>
        <w:spacing w:before="1" w:after="0" w:line="240" w:lineRule="auto"/>
        <w:ind w:right="0" w:rightChars="0"/>
        <w:jc w:val="left"/>
        <w:outlineLvl w:val="2"/>
        <w:rPr>
          <w:rFonts w:hint="default" w:ascii="Times New Roman" w:hAnsi="Times New Roman" w:cs="Times New Roman"/>
          <w:b w:val="0"/>
          <w:bCs w:val="0"/>
          <w:spacing w:val="-2"/>
          <w:sz w:val="28"/>
          <w:szCs w:val="28"/>
        </w:rPr>
      </w:pPr>
    </w:p>
    <w:p w14:paraId="62E193BC">
      <w:pPr>
        <w:pStyle w:val="3"/>
        <w:widowControl w:val="0"/>
        <w:numPr>
          <w:ilvl w:val="0"/>
          <w:numId w:val="0"/>
        </w:numPr>
        <w:tabs>
          <w:tab w:val="left" w:pos="517"/>
        </w:tabs>
        <w:autoSpaceDE w:val="0"/>
        <w:autoSpaceDN w:val="0"/>
        <w:spacing w:before="1" w:after="0" w:line="240" w:lineRule="auto"/>
        <w:ind w:right="0" w:rightChars="0"/>
        <w:jc w:val="left"/>
        <w:outlineLvl w:val="2"/>
        <w:rPr>
          <w:rFonts w:hint="default" w:ascii="Times New Roman" w:hAnsi="Times New Roman" w:cs="Times New Roman"/>
          <w:b w:val="0"/>
          <w:bCs w:val="0"/>
          <w:spacing w:val="-2"/>
          <w:sz w:val="28"/>
          <w:szCs w:val="28"/>
        </w:rPr>
      </w:pPr>
    </w:p>
    <w:p w14:paraId="10C98C44">
      <w:pPr>
        <w:pStyle w:val="3"/>
        <w:widowControl w:val="0"/>
        <w:numPr>
          <w:ilvl w:val="0"/>
          <w:numId w:val="14"/>
        </w:numPr>
        <w:tabs>
          <w:tab w:val="left" w:pos="517"/>
          <w:tab w:val="clear" w:pos="420"/>
        </w:tabs>
        <w:autoSpaceDE w:val="0"/>
        <w:autoSpaceDN w:val="0"/>
        <w:spacing w:before="1" w:after="0" w:line="240" w:lineRule="auto"/>
        <w:ind w:left="420" w:leftChars="0" w:right="0" w:rightChars="0" w:hanging="420" w:firstLineChars="0"/>
        <w:jc w:val="left"/>
        <w:outlineLvl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By automating image authentication, this tool contributes to digital trust, online safety, and information transparency.</w:t>
      </w:r>
    </w:p>
    <w:p w14:paraId="6D2551DE">
      <w:pPr>
        <w:rPr>
          <w:rFonts w:hint="default"/>
        </w:rPr>
      </w:pPr>
    </w:p>
    <w:p w14:paraId="78BA1B3B">
      <w:pPr>
        <w:pStyle w:val="3"/>
        <w:numPr>
          <w:ilvl w:val="1"/>
          <w:numId w:val="13"/>
        </w:numPr>
        <w:tabs>
          <w:tab w:val="left" w:pos="517"/>
        </w:tabs>
        <w:spacing w:before="245" w:after="0" w:line="240" w:lineRule="auto"/>
        <w:ind w:left="517" w:right="0" w:hanging="417"/>
        <w:jc w:val="left"/>
        <w:rPr>
          <w:rFonts w:ascii="Calibri"/>
          <w:sz w:val="32"/>
          <w:szCs w:val="32"/>
        </w:rPr>
      </w:pPr>
      <w:bookmarkStart w:id="2" w:name="_TOC_250019"/>
      <w:r>
        <w:rPr>
          <w:rFonts w:hint="default" w:ascii="Calibri"/>
          <w:sz w:val="32"/>
          <w:szCs w:val="32"/>
          <w:lang w:val="en-US"/>
        </w:rPr>
        <w:t xml:space="preserve"> </w:t>
      </w:r>
      <w:r>
        <w:rPr>
          <w:rFonts w:ascii="Calibri"/>
          <w:sz w:val="32"/>
          <w:szCs w:val="32"/>
        </w:rPr>
        <w:t>Scope</w:t>
      </w:r>
      <w:r>
        <w:rPr>
          <w:rFonts w:ascii="Calibri"/>
          <w:spacing w:val="-3"/>
          <w:sz w:val="32"/>
          <w:szCs w:val="32"/>
        </w:rPr>
        <w:t xml:space="preserve"> </w:t>
      </w:r>
      <w:r>
        <w:rPr>
          <w:rFonts w:ascii="Calibri"/>
          <w:sz w:val="32"/>
          <w:szCs w:val="32"/>
        </w:rPr>
        <w:t>of</w:t>
      </w:r>
      <w:r>
        <w:rPr>
          <w:rFonts w:ascii="Calibri"/>
          <w:spacing w:val="-2"/>
          <w:sz w:val="32"/>
          <w:szCs w:val="32"/>
        </w:rPr>
        <w:t xml:space="preserve"> </w:t>
      </w:r>
      <w:r>
        <w:rPr>
          <w:rFonts w:ascii="Calibri"/>
          <w:sz w:val="32"/>
          <w:szCs w:val="32"/>
        </w:rPr>
        <w:t>the</w:t>
      </w:r>
      <w:bookmarkEnd w:id="2"/>
      <w:r>
        <w:rPr>
          <w:rFonts w:ascii="Calibri"/>
          <w:spacing w:val="-2"/>
          <w:sz w:val="32"/>
          <w:szCs w:val="32"/>
        </w:rPr>
        <w:t xml:space="preserve"> Project:</w:t>
      </w:r>
    </w:p>
    <w:p w14:paraId="7018E5FF">
      <w:pPr>
        <w:pStyle w:val="3"/>
        <w:numPr>
          <w:ilvl w:val="0"/>
          <w:numId w:val="0"/>
        </w:numPr>
        <w:tabs>
          <w:tab w:val="left" w:pos="517"/>
        </w:tabs>
        <w:spacing w:before="245" w:after="0" w:line="240" w:lineRule="auto"/>
        <w:ind w:left="100" w:leftChars="0" w:right="0" w:rightChars="0"/>
        <w:jc w:val="left"/>
        <w:rPr>
          <w:rFonts w:ascii="Calibri"/>
          <w:sz w:val="32"/>
          <w:szCs w:val="32"/>
        </w:rPr>
      </w:pPr>
    </w:p>
    <w:p w14:paraId="122D7A97">
      <w:pPr>
        <w:pStyle w:val="8"/>
        <w:numPr>
          <w:ilvl w:val="0"/>
          <w:numId w:val="15"/>
        </w:numPr>
        <w:spacing w:before="4"/>
        <w:ind w:left="420" w:leftChars="0" w:hanging="420" w:firstLineChars="0"/>
        <w:rPr>
          <w:rFonts w:hint="default"/>
          <w:sz w:val="28"/>
          <w:szCs w:val="28"/>
        </w:rPr>
      </w:pPr>
      <w:r>
        <w:rPr>
          <w:rFonts w:hint="default"/>
          <w:sz w:val="28"/>
          <w:szCs w:val="28"/>
        </w:rPr>
        <w:t>The project goes beyond simple image classification by providing a scalable architecture that can adapt to:</w:t>
      </w:r>
    </w:p>
    <w:p w14:paraId="2807D7CD">
      <w:pPr>
        <w:pStyle w:val="8"/>
        <w:spacing w:before="4"/>
        <w:rPr>
          <w:rFonts w:hint="default"/>
          <w:sz w:val="28"/>
          <w:szCs w:val="28"/>
        </w:rPr>
      </w:pPr>
    </w:p>
    <w:p w14:paraId="45A8DF2D">
      <w:pPr>
        <w:pStyle w:val="8"/>
        <w:numPr>
          <w:ilvl w:val="0"/>
          <w:numId w:val="15"/>
        </w:numPr>
        <w:spacing w:before="4"/>
        <w:ind w:left="420" w:leftChars="0" w:hanging="420" w:firstLineChars="0"/>
        <w:rPr>
          <w:rFonts w:hint="default"/>
          <w:sz w:val="28"/>
          <w:szCs w:val="28"/>
        </w:rPr>
      </w:pPr>
      <w:r>
        <w:rPr>
          <w:rFonts w:hint="default"/>
          <w:sz w:val="28"/>
          <w:szCs w:val="28"/>
        </w:rPr>
        <w:t>Multi-class detection (e.g., distinguishing between GAN images, deepfakes, spliced images, etc.)</w:t>
      </w:r>
    </w:p>
    <w:p w14:paraId="33E922F4">
      <w:pPr>
        <w:pStyle w:val="8"/>
        <w:spacing w:before="4"/>
        <w:rPr>
          <w:rFonts w:hint="default"/>
          <w:sz w:val="28"/>
          <w:szCs w:val="28"/>
        </w:rPr>
      </w:pPr>
    </w:p>
    <w:p w14:paraId="4E3D268F">
      <w:pPr>
        <w:pStyle w:val="8"/>
        <w:numPr>
          <w:ilvl w:val="0"/>
          <w:numId w:val="15"/>
        </w:numPr>
        <w:spacing w:before="4"/>
        <w:ind w:left="420" w:leftChars="0" w:hanging="420" w:firstLineChars="0"/>
        <w:rPr>
          <w:rFonts w:hint="default"/>
          <w:sz w:val="28"/>
          <w:szCs w:val="28"/>
        </w:rPr>
      </w:pPr>
      <w:r>
        <w:rPr>
          <w:rFonts w:hint="default"/>
          <w:sz w:val="28"/>
          <w:szCs w:val="28"/>
        </w:rPr>
        <w:t>Future deep learning upgrades (e.g., Vision Transformers, EfficientNet)</w:t>
      </w:r>
    </w:p>
    <w:p w14:paraId="76FE4C10">
      <w:pPr>
        <w:pStyle w:val="8"/>
        <w:spacing w:before="4"/>
        <w:rPr>
          <w:rFonts w:hint="default"/>
          <w:sz w:val="28"/>
          <w:szCs w:val="28"/>
        </w:rPr>
      </w:pPr>
    </w:p>
    <w:p w14:paraId="75C600EF">
      <w:pPr>
        <w:pStyle w:val="8"/>
        <w:numPr>
          <w:ilvl w:val="0"/>
          <w:numId w:val="15"/>
        </w:numPr>
        <w:spacing w:before="4"/>
        <w:ind w:left="420" w:leftChars="0" w:hanging="420" w:firstLineChars="0"/>
        <w:rPr>
          <w:rFonts w:hint="default"/>
          <w:sz w:val="28"/>
          <w:szCs w:val="28"/>
        </w:rPr>
      </w:pPr>
      <w:r>
        <w:rPr>
          <w:rFonts w:hint="default"/>
          <w:sz w:val="28"/>
          <w:szCs w:val="28"/>
        </w:rPr>
        <w:t>Integration with cloud platforms for large-scale deployment</w:t>
      </w:r>
    </w:p>
    <w:p w14:paraId="14DE6D8F">
      <w:pPr>
        <w:pStyle w:val="8"/>
        <w:spacing w:before="4"/>
        <w:rPr>
          <w:rFonts w:hint="default"/>
          <w:sz w:val="28"/>
          <w:szCs w:val="28"/>
        </w:rPr>
      </w:pPr>
    </w:p>
    <w:p w14:paraId="346FC8E3">
      <w:pPr>
        <w:pStyle w:val="8"/>
        <w:numPr>
          <w:ilvl w:val="0"/>
          <w:numId w:val="15"/>
        </w:numPr>
        <w:spacing w:before="4"/>
        <w:ind w:left="420" w:leftChars="0" w:hanging="420" w:firstLineChars="0"/>
        <w:rPr>
          <w:rFonts w:hint="default"/>
          <w:sz w:val="28"/>
          <w:szCs w:val="28"/>
        </w:rPr>
      </w:pPr>
      <w:r>
        <w:rPr>
          <w:rFonts w:hint="default"/>
          <w:sz w:val="28"/>
          <w:szCs w:val="28"/>
        </w:rPr>
        <w:t>Mobile compatibility through API extensions</w:t>
      </w:r>
    </w:p>
    <w:p w14:paraId="5D9282D1">
      <w:pPr>
        <w:pStyle w:val="8"/>
        <w:spacing w:before="4"/>
        <w:rPr>
          <w:rFonts w:hint="default"/>
          <w:sz w:val="28"/>
          <w:szCs w:val="28"/>
        </w:rPr>
      </w:pPr>
    </w:p>
    <w:p w14:paraId="54C5CA1A">
      <w:pPr>
        <w:pStyle w:val="8"/>
        <w:numPr>
          <w:ilvl w:val="0"/>
          <w:numId w:val="15"/>
        </w:numPr>
        <w:spacing w:before="4"/>
        <w:ind w:left="420" w:leftChars="0" w:hanging="420" w:firstLineChars="0"/>
        <w:rPr>
          <w:rFonts w:hint="default"/>
          <w:sz w:val="28"/>
          <w:szCs w:val="28"/>
        </w:rPr>
      </w:pPr>
      <w:r>
        <w:rPr>
          <w:rFonts w:hint="default"/>
          <w:sz w:val="28"/>
          <w:szCs w:val="28"/>
        </w:rPr>
        <w:t>Use in real-world applications like journalism, forensics, social media moderation, and identity verification.</w:t>
      </w:r>
    </w:p>
    <w:p w14:paraId="113658A5">
      <w:pPr>
        <w:pStyle w:val="8"/>
        <w:spacing w:before="4"/>
        <w:rPr>
          <w:rFonts w:hint="default"/>
          <w:sz w:val="28"/>
          <w:szCs w:val="28"/>
        </w:rPr>
      </w:pPr>
    </w:p>
    <w:p w14:paraId="615E5D4F">
      <w:pPr>
        <w:pStyle w:val="8"/>
        <w:spacing w:before="4"/>
        <w:rPr>
          <w:rFonts w:hint="default"/>
          <w:sz w:val="28"/>
          <w:szCs w:val="28"/>
        </w:rPr>
      </w:pPr>
    </w:p>
    <w:p w14:paraId="6870824A">
      <w:pPr>
        <w:pStyle w:val="8"/>
        <w:spacing w:before="4"/>
        <w:rPr>
          <w:rFonts w:hint="default"/>
          <w:sz w:val="28"/>
          <w:szCs w:val="28"/>
        </w:rPr>
      </w:pPr>
      <w:r>
        <w:rPr>
          <w:rFonts w:hint="default"/>
          <w:sz w:val="28"/>
          <w:szCs w:val="28"/>
        </w:rPr>
        <w:t>This system serves as a blueprint for broader adoption in security-critical systems, making it a valuable prototype for institutions and businesses.</w:t>
      </w:r>
    </w:p>
    <w:p w14:paraId="35050E64">
      <w:pPr>
        <w:pStyle w:val="8"/>
        <w:spacing w:before="4"/>
        <w:rPr>
          <w:rFonts w:hint="default"/>
          <w:sz w:val="28"/>
          <w:szCs w:val="28"/>
        </w:rPr>
      </w:pPr>
    </w:p>
    <w:p w14:paraId="628C011E">
      <w:pPr>
        <w:pStyle w:val="8"/>
        <w:spacing w:before="4"/>
        <w:rPr>
          <w:rFonts w:hint="default"/>
          <w:sz w:val="28"/>
          <w:szCs w:val="28"/>
        </w:rPr>
      </w:pPr>
    </w:p>
    <w:p w14:paraId="7642BF09">
      <w:pPr>
        <w:pStyle w:val="3"/>
        <w:numPr>
          <w:ilvl w:val="1"/>
          <w:numId w:val="13"/>
        </w:numPr>
        <w:tabs>
          <w:tab w:val="left" w:pos="518"/>
        </w:tabs>
        <w:spacing w:before="0" w:after="0" w:line="240" w:lineRule="auto"/>
        <w:ind w:left="518" w:right="0" w:hanging="418"/>
        <w:jc w:val="left"/>
        <w:rPr>
          <w:sz w:val="32"/>
          <w:szCs w:val="32"/>
        </w:rPr>
      </w:pPr>
      <w:bookmarkStart w:id="3" w:name="_TOC_250018"/>
      <w:r>
        <w:rPr>
          <w:rFonts w:hint="default"/>
          <w:sz w:val="32"/>
          <w:szCs w:val="32"/>
          <w:lang w:val="en-US"/>
        </w:rPr>
        <w:t xml:space="preserve">  </w:t>
      </w:r>
      <w:r>
        <w:rPr>
          <w:sz w:val="32"/>
          <w:szCs w:val="32"/>
        </w:rPr>
        <w:t>Features</w:t>
      </w:r>
      <w:r>
        <w:rPr>
          <w:spacing w:val="-5"/>
          <w:sz w:val="32"/>
          <w:szCs w:val="32"/>
        </w:rPr>
        <w:t xml:space="preserve"> </w:t>
      </w:r>
      <w:r>
        <w:rPr>
          <w:sz w:val="32"/>
          <w:szCs w:val="32"/>
        </w:rPr>
        <w:t>of</w:t>
      </w:r>
      <w:r>
        <w:rPr>
          <w:spacing w:val="-3"/>
          <w:sz w:val="32"/>
          <w:szCs w:val="32"/>
        </w:rPr>
        <w:t xml:space="preserve"> </w:t>
      </w:r>
      <w:r>
        <w:rPr>
          <w:sz w:val="32"/>
          <w:szCs w:val="32"/>
        </w:rPr>
        <w:t>the</w:t>
      </w:r>
      <w:bookmarkEnd w:id="3"/>
      <w:r>
        <w:rPr>
          <w:spacing w:val="-2"/>
          <w:sz w:val="32"/>
          <w:szCs w:val="32"/>
        </w:rPr>
        <w:t xml:space="preserve"> project:</w:t>
      </w:r>
    </w:p>
    <w:p w14:paraId="68792FFE">
      <w:pPr>
        <w:pStyle w:val="3"/>
        <w:numPr>
          <w:ilvl w:val="0"/>
          <w:numId w:val="0"/>
        </w:numPr>
        <w:tabs>
          <w:tab w:val="left" w:pos="518"/>
        </w:tabs>
        <w:spacing w:before="0" w:after="0" w:line="240" w:lineRule="auto"/>
        <w:ind w:left="100" w:leftChars="0" w:right="0" w:rightChars="0"/>
        <w:jc w:val="left"/>
        <w:rPr>
          <w:sz w:val="32"/>
          <w:szCs w:val="32"/>
        </w:rPr>
      </w:pPr>
    </w:p>
    <w:p w14:paraId="241170D2">
      <w:pPr>
        <w:pStyle w:val="8"/>
        <w:spacing w:before="9"/>
        <w:rPr>
          <w:rFonts w:hint="default"/>
          <w:sz w:val="28"/>
          <w:szCs w:val="28"/>
          <w:lang w:val="en-US"/>
        </w:rPr>
      </w:pPr>
      <w:r>
        <w:rPr>
          <w:rFonts w:hint="default"/>
          <w:sz w:val="28"/>
          <w:szCs w:val="28"/>
          <w:lang w:val="en-US"/>
        </w:rPr>
        <w:t>Here is a stepwise breakdown of the features of the Fake Image Detection Web Application:</w:t>
      </w:r>
    </w:p>
    <w:p w14:paraId="12230960">
      <w:pPr>
        <w:pStyle w:val="8"/>
        <w:spacing w:before="9"/>
        <w:rPr>
          <w:rFonts w:hint="default"/>
          <w:sz w:val="28"/>
          <w:szCs w:val="28"/>
          <w:lang w:val="en-US"/>
        </w:rPr>
      </w:pPr>
    </w:p>
    <w:p w14:paraId="4A33D2F6">
      <w:pPr>
        <w:pStyle w:val="8"/>
        <w:spacing w:before="9"/>
        <w:rPr>
          <w:rFonts w:hint="default"/>
          <w:b/>
          <w:bCs/>
          <w:sz w:val="28"/>
          <w:szCs w:val="28"/>
          <w:lang w:val="en-US"/>
        </w:rPr>
      </w:pPr>
      <w:r>
        <w:rPr>
          <w:rFonts w:hint="default"/>
          <w:b/>
          <w:bCs/>
          <w:sz w:val="28"/>
          <w:szCs w:val="28"/>
          <w:lang w:val="en-US"/>
        </w:rPr>
        <w:t>1. Image Upload:</w:t>
      </w:r>
    </w:p>
    <w:p w14:paraId="0DFA01B1">
      <w:pPr>
        <w:pStyle w:val="8"/>
        <w:spacing w:before="9"/>
        <w:rPr>
          <w:rFonts w:hint="default"/>
          <w:sz w:val="28"/>
          <w:szCs w:val="28"/>
          <w:lang w:val="en-US"/>
        </w:rPr>
      </w:pPr>
    </w:p>
    <w:p w14:paraId="646A5FE8">
      <w:pPr>
        <w:pStyle w:val="8"/>
        <w:spacing w:before="9"/>
        <w:rPr>
          <w:rFonts w:hint="default"/>
          <w:sz w:val="28"/>
          <w:szCs w:val="28"/>
          <w:lang w:val="en-US"/>
        </w:rPr>
      </w:pPr>
      <w:r>
        <w:rPr>
          <w:rFonts w:hint="default"/>
          <w:sz w:val="28"/>
          <w:szCs w:val="28"/>
          <w:lang w:val="en-US"/>
        </w:rPr>
        <w:t>Users can upload images in formats like .jpg, .jpeg, .png.</w:t>
      </w:r>
    </w:p>
    <w:p w14:paraId="0C5B86D0">
      <w:pPr>
        <w:pStyle w:val="8"/>
        <w:spacing w:before="9"/>
        <w:rPr>
          <w:rFonts w:hint="default"/>
          <w:sz w:val="28"/>
          <w:szCs w:val="28"/>
          <w:lang w:val="en-US"/>
        </w:rPr>
      </w:pPr>
    </w:p>
    <w:p w14:paraId="513CF4E3">
      <w:pPr>
        <w:pStyle w:val="8"/>
        <w:spacing w:before="9"/>
        <w:rPr>
          <w:rFonts w:hint="default"/>
          <w:b/>
          <w:bCs/>
          <w:sz w:val="28"/>
          <w:szCs w:val="28"/>
          <w:lang w:val="en-US"/>
        </w:rPr>
      </w:pPr>
      <w:r>
        <w:rPr>
          <w:rFonts w:hint="default"/>
          <w:b/>
          <w:bCs/>
          <w:sz w:val="28"/>
          <w:szCs w:val="28"/>
          <w:lang w:val="en-US"/>
        </w:rPr>
        <w:t>2. Image Preprocessing:</w:t>
      </w:r>
    </w:p>
    <w:p w14:paraId="36959130">
      <w:pPr>
        <w:pStyle w:val="8"/>
        <w:spacing w:before="9"/>
        <w:rPr>
          <w:rFonts w:hint="default"/>
          <w:sz w:val="28"/>
          <w:szCs w:val="28"/>
          <w:lang w:val="en-US"/>
        </w:rPr>
      </w:pPr>
    </w:p>
    <w:p w14:paraId="63142227">
      <w:pPr>
        <w:pStyle w:val="8"/>
        <w:spacing w:before="9"/>
        <w:rPr>
          <w:rFonts w:hint="default"/>
          <w:sz w:val="28"/>
          <w:szCs w:val="28"/>
          <w:lang w:val="en-US"/>
        </w:rPr>
      </w:pPr>
      <w:r>
        <w:rPr>
          <w:rFonts w:hint="default"/>
          <w:sz w:val="28"/>
          <w:szCs w:val="28"/>
          <w:lang w:val="en-US"/>
        </w:rPr>
        <w:t>The uploaded image is resized, normalized, and converted into a format compatible with the model (e.g., RGB, 224x224 pixels).</w:t>
      </w:r>
    </w:p>
    <w:p w14:paraId="23F08C3F">
      <w:pPr>
        <w:pStyle w:val="8"/>
        <w:spacing w:before="9"/>
        <w:rPr>
          <w:rFonts w:hint="default"/>
          <w:sz w:val="28"/>
          <w:szCs w:val="28"/>
          <w:lang w:val="en-US"/>
        </w:rPr>
      </w:pPr>
    </w:p>
    <w:p w14:paraId="57E8EB92">
      <w:pPr>
        <w:pStyle w:val="8"/>
        <w:spacing w:before="9"/>
        <w:rPr>
          <w:rFonts w:hint="default"/>
          <w:b/>
          <w:bCs/>
          <w:sz w:val="28"/>
          <w:szCs w:val="28"/>
          <w:lang w:val="en-US"/>
        </w:rPr>
      </w:pPr>
      <w:r>
        <w:rPr>
          <w:rFonts w:hint="default"/>
          <w:b/>
          <w:bCs/>
          <w:sz w:val="28"/>
          <w:szCs w:val="28"/>
          <w:lang w:val="en-US"/>
        </w:rPr>
        <w:t>3. Prediction Module:</w:t>
      </w:r>
    </w:p>
    <w:p w14:paraId="342FA1EA">
      <w:pPr>
        <w:pStyle w:val="8"/>
        <w:spacing w:before="9"/>
        <w:rPr>
          <w:rFonts w:hint="default"/>
          <w:sz w:val="28"/>
          <w:szCs w:val="28"/>
          <w:lang w:val="en-US"/>
        </w:rPr>
      </w:pPr>
    </w:p>
    <w:p w14:paraId="7C87A598">
      <w:pPr>
        <w:pStyle w:val="8"/>
        <w:spacing w:before="9"/>
        <w:rPr>
          <w:rFonts w:hint="default"/>
          <w:sz w:val="28"/>
          <w:szCs w:val="28"/>
          <w:lang w:val="en-US"/>
        </w:rPr>
      </w:pPr>
      <w:r>
        <w:rPr>
          <w:rFonts w:hint="default"/>
          <w:sz w:val="28"/>
          <w:szCs w:val="28"/>
          <w:lang w:val="en-US"/>
        </w:rPr>
        <w:t>A CNN model (based on VGG16 or MobileNet) loads in the backend and outputs prediction probabilities for real and fake categories.</w:t>
      </w:r>
    </w:p>
    <w:p w14:paraId="6ABED845">
      <w:pPr>
        <w:pStyle w:val="8"/>
        <w:spacing w:before="9"/>
        <w:rPr>
          <w:rFonts w:hint="default"/>
          <w:sz w:val="28"/>
          <w:szCs w:val="28"/>
          <w:lang w:val="en-US"/>
        </w:rPr>
      </w:pPr>
    </w:p>
    <w:p w14:paraId="1C1A9434">
      <w:pPr>
        <w:pStyle w:val="8"/>
        <w:spacing w:before="9"/>
        <w:rPr>
          <w:rFonts w:hint="default"/>
          <w:sz w:val="28"/>
          <w:szCs w:val="28"/>
          <w:lang w:val="en-US"/>
        </w:rPr>
      </w:pPr>
    </w:p>
    <w:p w14:paraId="382E501A">
      <w:pPr>
        <w:pStyle w:val="8"/>
        <w:spacing w:before="9"/>
        <w:rPr>
          <w:rFonts w:hint="default"/>
          <w:b/>
          <w:bCs/>
          <w:sz w:val="28"/>
          <w:szCs w:val="28"/>
          <w:lang w:val="en-US"/>
        </w:rPr>
      </w:pPr>
    </w:p>
    <w:p w14:paraId="46088105">
      <w:pPr>
        <w:pStyle w:val="8"/>
        <w:spacing w:before="9"/>
        <w:rPr>
          <w:rFonts w:hint="default"/>
          <w:b/>
          <w:bCs/>
          <w:sz w:val="28"/>
          <w:szCs w:val="28"/>
          <w:lang w:val="en-US"/>
        </w:rPr>
      </w:pPr>
      <w:r>
        <w:rPr>
          <w:rFonts w:hint="default"/>
          <w:b/>
          <w:bCs/>
          <w:sz w:val="28"/>
          <w:szCs w:val="28"/>
          <w:lang w:val="en-US"/>
        </w:rPr>
        <w:t>4. Result Display:</w:t>
      </w:r>
    </w:p>
    <w:p w14:paraId="0405447A">
      <w:pPr>
        <w:pStyle w:val="8"/>
        <w:spacing w:before="9"/>
        <w:rPr>
          <w:rFonts w:hint="default"/>
          <w:sz w:val="28"/>
          <w:szCs w:val="28"/>
          <w:lang w:val="en-US"/>
        </w:rPr>
      </w:pPr>
    </w:p>
    <w:p w14:paraId="0812BE70">
      <w:pPr>
        <w:pStyle w:val="8"/>
        <w:spacing w:before="9"/>
        <w:rPr>
          <w:rFonts w:hint="default"/>
          <w:sz w:val="28"/>
          <w:szCs w:val="28"/>
          <w:lang w:val="en-US"/>
        </w:rPr>
      </w:pPr>
      <w:r>
        <w:rPr>
          <w:rFonts w:hint="default"/>
          <w:sz w:val="28"/>
          <w:szCs w:val="28"/>
          <w:lang w:val="en-US"/>
        </w:rPr>
        <w:t>The prediction result is displayed as a label on the web interface (e.g., "Fake Image Detected" or "Image Appears Real") with a confidence score.</w:t>
      </w:r>
    </w:p>
    <w:p w14:paraId="4C8A05FA">
      <w:pPr>
        <w:pStyle w:val="8"/>
        <w:spacing w:before="9"/>
        <w:rPr>
          <w:rFonts w:hint="default"/>
          <w:sz w:val="28"/>
          <w:szCs w:val="28"/>
          <w:lang w:val="en-US"/>
        </w:rPr>
      </w:pPr>
    </w:p>
    <w:p w14:paraId="76FC9DB6">
      <w:pPr>
        <w:pStyle w:val="8"/>
        <w:numPr>
          <w:ilvl w:val="0"/>
          <w:numId w:val="16"/>
        </w:numPr>
        <w:spacing w:before="9"/>
        <w:rPr>
          <w:rFonts w:hint="default"/>
          <w:b/>
          <w:bCs/>
          <w:sz w:val="28"/>
          <w:szCs w:val="28"/>
          <w:lang w:val="en-US"/>
        </w:rPr>
      </w:pPr>
      <w:r>
        <w:rPr>
          <w:rFonts w:hint="default"/>
          <w:b/>
          <w:bCs/>
          <w:sz w:val="28"/>
          <w:szCs w:val="28"/>
          <w:lang w:val="en-US"/>
        </w:rPr>
        <w:t>User Interface (UI):</w:t>
      </w:r>
    </w:p>
    <w:p w14:paraId="7B06767D">
      <w:pPr>
        <w:pStyle w:val="8"/>
        <w:numPr>
          <w:ilvl w:val="0"/>
          <w:numId w:val="0"/>
        </w:numPr>
        <w:spacing w:before="9"/>
        <w:ind w:right="0" w:rightChars="0"/>
        <w:rPr>
          <w:rFonts w:hint="default"/>
          <w:b/>
          <w:bCs/>
          <w:sz w:val="28"/>
          <w:szCs w:val="28"/>
          <w:lang w:val="en-US"/>
        </w:rPr>
      </w:pPr>
    </w:p>
    <w:p w14:paraId="1113BCF4">
      <w:pPr>
        <w:pStyle w:val="8"/>
        <w:spacing w:before="9"/>
        <w:rPr>
          <w:rFonts w:hint="default"/>
          <w:sz w:val="28"/>
          <w:szCs w:val="28"/>
          <w:lang w:val="en-US"/>
        </w:rPr>
      </w:pPr>
      <w:r>
        <w:rPr>
          <w:rFonts w:hint="default"/>
          <w:sz w:val="28"/>
          <w:szCs w:val="28"/>
          <w:lang w:val="en-US"/>
        </w:rPr>
        <w:t>Minimalist and responsive Flask-based UI for interaction and result display.</w:t>
      </w:r>
    </w:p>
    <w:p w14:paraId="02100F81">
      <w:pPr>
        <w:pStyle w:val="8"/>
        <w:spacing w:before="9"/>
        <w:rPr>
          <w:rFonts w:hint="default"/>
          <w:sz w:val="28"/>
          <w:szCs w:val="28"/>
          <w:lang w:val="en-US"/>
        </w:rPr>
      </w:pPr>
    </w:p>
    <w:p w14:paraId="2E1BFF68">
      <w:pPr>
        <w:pStyle w:val="8"/>
        <w:numPr>
          <w:ilvl w:val="0"/>
          <w:numId w:val="16"/>
        </w:numPr>
        <w:spacing w:before="9"/>
        <w:ind w:left="0" w:leftChars="0" w:firstLine="0" w:firstLineChars="0"/>
        <w:rPr>
          <w:rFonts w:hint="default"/>
          <w:b/>
          <w:bCs/>
          <w:sz w:val="28"/>
          <w:szCs w:val="28"/>
          <w:lang w:val="en-US"/>
        </w:rPr>
      </w:pPr>
      <w:r>
        <w:rPr>
          <w:rFonts w:hint="default"/>
          <w:b/>
          <w:bCs/>
          <w:sz w:val="28"/>
          <w:szCs w:val="28"/>
          <w:lang w:val="en-US"/>
        </w:rPr>
        <w:t>Logging &amp; Tracking:</w:t>
      </w:r>
    </w:p>
    <w:p w14:paraId="5059243A">
      <w:pPr>
        <w:pStyle w:val="8"/>
        <w:numPr>
          <w:ilvl w:val="0"/>
          <w:numId w:val="0"/>
        </w:numPr>
        <w:spacing w:before="9"/>
        <w:ind w:leftChars="0" w:right="0" w:rightChars="0"/>
        <w:rPr>
          <w:rFonts w:hint="default"/>
          <w:b/>
          <w:bCs/>
          <w:sz w:val="28"/>
          <w:szCs w:val="28"/>
          <w:lang w:val="en-US"/>
        </w:rPr>
      </w:pPr>
    </w:p>
    <w:p w14:paraId="4E0B1F30">
      <w:pPr>
        <w:pStyle w:val="8"/>
        <w:spacing w:before="9"/>
        <w:rPr>
          <w:rFonts w:hint="default"/>
          <w:sz w:val="28"/>
          <w:szCs w:val="28"/>
          <w:lang w:val="en-US"/>
        </w:rPr>
      </w:pPr>
      <w:r>
        <w:rPr>
          <w:rFonts w:hint="default"/>
          <w:sz w:val="28"/>
          <w:szCs w:val="28"/>
          <w:lang w:val="en-US"/>
        </w:rPr>
        <w:t>Logs user image upload and detection outcomes for potential auditing and model refinement.</w:t>
      </w:r>
    </w:p>
    <w:p w14:paraId="0236C75F">
      <w:pPr>
        <w:pStyle w:val="8"/>
        <w:spacing w:before="9"/>
        <w:rPr>
          <w:rFonts w:hint="default"/>
          <w:sz w:val="28"/>
          <w:szCs w:val="28"/>
          <w:lang w:val="en-US"/>
        </w:rPr>
      </w:pPr>
    </w:p>
    <w:p w14:paraId="69EF5D62">
      <w:pPr>
        <w:pStyle w:val="8"/>
        <w:spacing w:before="9"/>
        <w:rPr>
          <w:rFonts w:hint="default"/>
          <w:b/>
          <w:bCs/>
          <w:sz w:val="28"/>
          <w:szCs w:val="28"/>
          <w:lang w:val="en-US"/>
        </w:rPr>
      </w:pPr>
      <w:r>
        <w:rPr>
          <w:rFonts w:hint="default"/>
          <w:b/>
          <w:bCs/>
          <w:sz w:val="28"/>
          <w:szCs w:val="28"/>
          <w:lang w:val="en-US"/>
        </w:rPr>
        <w:t>7. Security Features:</w:t>
      </w:r>
    </w:p>
    <w:p w14:paraId="79F00F11">
      <w:pPr>
        <w:pStyle w:val="8"/>
        <w:spacing w:before="9"/>
        <w:rPr>
          <w:rFonts w:hint="default"/>
          <w:sz w:val="28"/>
          <w:szCs w:val="28"/>
          <w:lang w:val="en-US"/>
        </w:rPr>
      </w:pPr>
    </w:p>
    <w:p w14:paraId="37E25DBA">
      <w:pPr>
        <w:pStyle w:val="8"/>
        <w:spacing w:before="9"/>
        <w:rPr>
          <w:rFonts w:hint="default"/>
          <w:sz w:val="28"/>
          <w:szCs w:val="28"/>
          <w:lang w:val="en-US"/>
        </w:rPr>
      </w:pPr>
      <w:r>
        <w:rPr>
          <w:rFonts w:hint="default"/>
          <w:sz w:val="28"/>
          <w:szCs w:val="28"/>
          <w:lang w:val="en-US"/>
        </w:rPr>
        <w:t>Validates image format and sanitizes uploads to prevent code injection or file-based attacks.</w:t>
      </w:r>
    </w:p>
    <w:p w14:paraId="45AB3009">
      <w:pPr>
        <w:pStyle w:val="8"/>
        <w:spacing w:before="9"/>
        <w:rPr>
          <w:rFonts w:hint="default"/>
          <w:b/>
          <w:bCs/>
          <w:sz w:val="28"/>
          <w:szCs w:val="28"/>
          <w:lang w:val="en-US"/>
        </w:rPr>
      </w:pPr>
    </w:p>
    <w:p w14:paraId="236082B2">
      <w:pPr>
        <w:pStyle w:val="8"/>
        <w:spacing w:before="9"/>
        <w:rPr>
          <w:rFonts w:hint="default"/>
          <w:b/>
          <w:bCs/>
          <w:sz w:val="28"/>
          <w:szCs w:val="28"/>
          <w:lang w:val="en-US"/>
        </w:rPr>
      </w:pPr>
      <w:r>
        <w:rPr>
          <w:rFonts w:hint="default"/>
          <w:b/>
          <w:bCs/>
          <w:sz w:val="28"/>
          <w:szCs w:val="28"/>
          <w:lang w:val="en-US"/>
        </w:rPr>
        <w:t>8. Extensibility:</w:t>
      </w:r>
    </w:p>
    <w:p w14:paraId="0206F803">
      <w:pPr>
        <w:pStyle w:val="8"/>
        <w:spacing w:before="9"/>
        <w:rPr>
          <w:rFonts w:hint="default"/>
          <w:sz w:val="28"/>
          <w:szCs w:val="28"/>
          <w:lang w:val="en-US"/>
        </w:rPr>
      </w:pPr>
    </w:p>
    <w:p w14:paraId="59259CD6">
      <w:pPr>
        <w:pStyle w:val="8"/>
        <w:spacing w:before="9"/>
        <w:rPr>
          <w:sz w:val="32"/>
          <w:szCs w:val="32"/>
        </w:rPr>
      </w:pPr>
      <w:r>
        <w:rPr>
          <w:rFonts w:hint="default"/>
          <w:sz w:val="28"/>
          <w:szCs w:val="28"/>
          <w:lang w:val="en-US"/>
        </w:rPr>
        <w:t>Codebase allows easy model replacement, enabling future upgrades with more powerful or custom-trained models.</w:t>
      </w:r>
    </w:p>
    <w:p w14:paraId="476952B8">
      <w:pPr>
        <w:pStyle w:val="8"/>
        <w:spacing w:before="9"/>
        <w:rPr>
          <w:sz w:val="32"/>
          <w:szCs w:val="32"/>
        </w:rPr>
      </w:pPr>
    </w:p>
    <w:p w14:paraId="366DEF8E">
      <w:pPr>
        <w:pStyle w:val="8"/>
        <w:spacing w:before="9"/>
        <w:rPr>
          <w:sz w:val="32"/>
          <w:szCs w:val="32"/>
        </w:rPr>
      </w:pPr>
    </w:p>
    <w:p w14:paraId="7AA99BC9">
      <w:pPr>
        <w:pStyle w:val="8"/>
        <w:spacing w:before="9"/>
        <w:rPr>
          <w:sz w:val="32"/>
          <w:szCs w:val="32"/>
        </w:rPr>
      </w:pPr>
    </w:p>
    <w:p w14:paraId="55DF4ED8">
      <w:pPr>
        <w:pStyle w:val="8"/>
        <w:spacing w:before="9"/>
        <w:rPr>
          <w:sz w:val="32"/>
          <w:szCs w:val="32"/>
        </w:rPr>
      </w:pPr>
    </w:p>
    <w:p w14:paraId="465CE63D">
      <w:pPr>
        <w:pStyle w:val="8"/>
        <w:spacing w:before="9"/>
        <w:rPr>
          <w:sz w:val="32"/>
          <w:szCs w:val="32"/>
        </w:rPr>
      </w:pPr>
    </w:p>
    <w:p w14:paraId="543A2B26">
      <w:pPr>
        <w:pStyle w:val="8"/>
        <w:spacing w:before="9"/>
        <w:rPr>
          <w:sz w:val="32"/>
          <w:szCs w:val="32"/>
        </w:rPr>
      </w:pPr>
    </w:p>
    <w:p w14:paraId="38B6AFE9">
      <w:pPr>
        <w:pStyle w:val="8"/>
        <w:spacing w:before="9"/>
        <w:rPr>
          <w:sz w:val="32"/>
          <w:szCs w:val="32"/>
        </w:rPr>
      </w:pPr>
    </w:p>
    <w:p w14:paraId="3ECBB895">
      <w:pPr>
        <w:pStyle w:val="8"/>
        <w:spacing w:before="9"/>
        <w:rPr>
          <w:sz w:val="32"/>
          <w:szCs w:val="32"/>
        </w:rPr>
      </w:pPr>
    </w:p>
    <w:p w14:paraId="2F873725">
      <w:pPr>
        <w:pStyle w:val="8"/>
        <w:spacing w:before="9"/>
        <w:rPr>
          <w:sz w:val="32"/>
          <w:szCs w:val="32"/>
        </w:rPr>
      </w:pPr>
    </w:p>
    <w:p w14:paraId="44D1152B">
      <w:pPr>
        <w:pStyle w:val="8"/>
        <w:spacing w:before="9"/>
        <w:rPr>
          <w:sz w:val="32"/>
          <w:szCs w:val="32"/>
        </w:rPr>
      </w:pPr>
    </w:p>
    <w:p w14:paraId="72772741">
      <w:pPr>
        <w:pStyle w:val="8"/>
        <w:spacing w:before="9"/>
        <w:rPr>
          <w:sz w:val="32"/>
          <w:szCs w:val="32"/>
        </w:rPr>
      </w:pPr>
    </w:p>
    <w:p w14:paraId="27343F59">
      <w:pPr>
        <w:pStyle w:val="8"/>
        <w:spacing w:before="9"/>
        <w:rPr>
          <w:sz w:val="32"/>
          <w:szCs w:val="32"/>
        </w:rPr>
      </w:pPr>
    </w:p>
    <w:p w14:paraId="70F0F8AC">
      <w:pPr>
        <w:pStyle w:val="8"/>
        <w:spacing w:before="9"/>
        <w:rPr>
          <w:sz w:val="32"/>
          <w:szCs w:val="32"/>
        </w:rPr>
      </w:pPr>
    </w:p>
    <w:p w14:paraId="214F3CA2">
      <w:pPr>
        <w:pStyle w:val="8"/>
        <w:spacing w:before="9"/>
        <w:rPr>
          <w:sz w:val="32"/>
          <w:szCs w:val="32"/>
        </w:rPr>
      </w:pPr>
    </w:p>
    <w:p w14:paraId="2327DDBE">
      <w:pPr>
        <w:pStyle w:val="8"/>
        <w:spacing w:before="9"/>
        <w:rPr>
          <w:sz w:val="32"/>
          <w:szCs w:val="32"/>
        </w:rPr>
      </w:pPr>
    </w:p>
    <w:p w14:paraId="171D4DC4">
      <w:pPr>
        <w:pStyle w:val="8"/>
        <w:spacing w:before="9"/>
        <w:rPr>
          <w:sz w:val="32"/>
          <w:szCs w:val="32"/>
        </w:rPr>
      </w:pPr>
    </w:p>
    <w:p w14:paraId="3DEA8D68">
      <w:pPr>
        <w:pStyle w:val="8"/>
        <w:spacing w:before="9"/>
        <w:rPr>
          <w:sz w:val="32"/>
          <w:szCs w:val="32"/>
        </w:rPr>
      </w:pPr>
    </w:p>
    <w:p w14:paraId="38DC87E4">
      <w:pPr>
        <w:pStyle w:val="8"/>
        <w:spacing w:before="9"/>
        <w:rPr>
          <w:sz w:val="32"/>
          <w:szCs w:val="32"/>
        </w:rPr>
      </w:pPr>
    </w:p>
    <w:p w14:paraId="17FA601D">
      <w:pPr>
        <w:pStyle w:val="8"/>
        <w:spacing w:before="9"/>
        <w:rPr>
          <w:sz w:val="32"/>
          <w:szCs w:val="32"/>
        </w:rPr>
      </w:pPr>
    </w:p>
    <w:p w14:paraId="639EB1C7">
      <w:pPr>
        <w:pStyle w:val="3"/>
        <w:numPr>
          <w:ilvl w:val="1"/>
          <w:numId w:val="13"/>
        </w:numPr>
        <w:tabs>
          <w:tab w:val="left" w:pos="518"/>
        </w:tabs>
        <w:spacing w:before="0" w:after="0" w:line="240" w:lineRule="auto"/>
        <w:ind w:left="518" w:right="0" w:hanging="418"/>
        <w:jc w:val="left"/>
        <w:rPr>
          <w:sz w:val="32"/>
          <w:szCs w:val="32"/>
        </w:rPr>
      </w:pPr>
      <w:bookmarkStart w:id="4" w:name="_TOC_250017"/>
      <w:r>
        <w:rPr>
          <w:rFonts w:hint="default"/>
          <w:sz w:val="32"/>
          <w:szCs w:val="32"/>
          <w:lang w:val="en-US"/>
        </w:rPr>
        <w:t xml:space="preserve"> </w:t>
      </w:r>
      <w:r>
        <w:rPr>
          <w:sz w:val="32"/>
          <w:szCs w:val="32"/>
        </w:rPr>
        <w:t>Hardware</w:t>
      </w:r>
      <w:r>
        <w:rPr>
          <w:spacing w:val="-5"/>
          <w:sz w:val="32"/>
          <w:szCs w:val="32"/>
        </w:rPr>
        <w:t xml:space="preserve"> </w:t>
      </w:r>
      <w:r>
        <w:rPr>
          <w:sz w:val="32"/>
          <w:szCs w:val="32"/>
        </w:rPr>
        <w:t>and</w:t>
      </w:r>
      <w:r>
        <w:rPr>
          <w:spacing w:val="-6"/>
          <w:sz w:val="32"/>
          <w:szCs w:val="32"/>
        </w:rPr>
        <w:t xml:space="preserve"> </w:t>
      </w:r>
      <w:r>
        <w:rPr>
          <w:sz w:val="32"/>
          <w:szCs w:val="32"/>
        </w:rPr>
        <w:t>Software</w:t>
      </w:r>
      <w:r>
        <w:rPr>
          <w:spacing w:val="-7"/>
          <w:sz w:val="32"/>
          <w:szCs w:val="32"/>
        </w:rPr>
        <w:t xml:space="preserve"> </w:t>
      </w:r>
      <w:bookmarkEnd w:id="4"/>
      <w:r>
        <w:rPr>
          <w:spacing w:val="-2"/>
          <w:sz w:val="32"/>
          <w:szCs w:val="32"/>
        </w:rPr>
        <w:t>Requirements:</w:t>
      </w:r>
    </w:p>
    <w:p w14:paraId="4F35A96C">
      <w:pPr>
        <w:pStyle w:val="24"/>
        <w:numPr>
          <w:ilvl w:val="2"/>
          <w:numId w:val="13"/>
        </w:numPr>
        <w:tabs>
          <w:tab w:val="left" w:pos="639"/>
        </w:tabs>
        <w:spacing w:before="280" w:after="0" w:line="240" w:lineRule="auto"/>
        <w:ind w:left="540" w:leftChars="0" w:right="0" w:hanging="540" w:firstLineChars="0"/>
        <w:jc w:val="left"/>
        <w:rPr>
          <w:sz w:val="32"/>
          <w:szCs w:val="28"/>
        </w:rPr>
      </w:pPr>
      <w:r>
        <w:rPr>
          <w:sz w:val="32"/>
          <w:szCs w:val="28"/>
        </w:rPr>
        <w:t>Hardware</w:t>
      </w:r>
      <w:r>
        <w:rPr>
          <w:spacing w:val="-3"/>
          <w:sz w:val="32"/>
          <w:szCs w:val="28"/>
        </w:rPr>
        <w:t xml:space="preserve"> </w:t>
      </w:r>
      <w:r>
        <w:rPr>
          <w:spacing w:val="-2"/>
          <w:sz w:val="32"/>
          <w:szCs w:val="28"/>
        </w:rPr>
        <w:t>Requirements:</w:t>
      </w:r>
      <w:r>
        <w:rPr>
          <w:rFonts w:hint="default"/>
          <w:spacing w:val="-2"/>
          <w:sz w:val="32"/>
          <w:szCs w:val="28"/>
          <w:lang w:val="en-US"/>
        </w:rPr>
        <w:t xml:space="preserve">       </w:t>
      </w:r>
    </w:p>
    <w:p w14:paraId="226AABE2">
      <w:pPr>
        <w:pStyle w:val="14"/>
        <w:keepNext w:val="0"/>
        <w:keepLines w:val="0"/>
        <w:widowControl/>
        <w:numPr>
          <w:ilvl w:val="0"/>
          <w:numId w:val="17"/>
        </w:numPr>
        <w:suppressLineNumbers w:val="0"/>
        <w:spacing w:before="0" w:beforeAutospacing="1" w:after="0" w:afterAutospacing="1"/>
        <w:ind w:left="425" w:leftChars="0" w:right="0" w:hanging="425" w:firstLineChars="0"/>
        <w:rPr>
          <w:sz w:val="28"/>
          <w:szCs w:val="28"/>
        </w:rPr>
      </w:pPr>
      <w:r>
        <w:rPr>
          <w:rStyle w:val="15"/>
          <w:sz w:val="28"/>
          <w:szCs w:val="28"/>
        </w:rPr>
        <w:t>Processor:</w:t>
      </w:r>
      <w:r>
        <w:rPr>
          <w:sz w:val="28"/>
          <w:szCs w:val="28"/>
        </w:rPr>
        <w:t xml:space="preserve"> Intel i5 or higher / AMD equivalent</w:t>
      </w:r>
      <w:r>
        <w:rPr>
          <w:rFonts w:hint="default"/>
          <w:sz w:val="28"/>
          <w:szCs w:val="28"/>
          <w:lang w:val="en-US"/>
        </w:rPr>
        <w:t>.</w:t>
      </w:r>
    </w:p>
    <w:p w14:paraId="356916B4">
      <w:pPr>
        <w:pStyle w:val="14"/>
        <w:keepNext w:val="0"/>
        <w:keepLines w:val="0"/>
        <w:widowControl/>
        <w:numPr>
          <w:ilvl w:val="0"/>
          <w:numId w:val="17"/>
        </w:numPr>
        <w:suppressLineNumbers w:val="0"/>
        <w:spacing w:before="0" w:beforeAutospacing="1" w:after="0" w:afterAutospacing="1"/>
        <w:ind w:left="425" w:leftChars="0" w:right="0" w:hanging="425" w:firstLineChars="0"/>
        <w:rPr>
          <w:sz w:val="28"/>
          <w:szCs w:val="28"/>
        </w:rPr>
      </w:pPr>
      <w:r>
        <w:rPr>
          <w:rStyle w:val="15"/>
          <w:sz w:val="28"/>
          <w:szCs w:val="28"/>
        </w:rPr>
        <w:t>RAM:</w:t>
      </w:r>
      <w:r>
        <w:rPr>
          <w:sz w:val="28"/>
          <w:szCs w:val="28"/>
        </w:rPr>
        <w:t xml:space="preserve"> Minimum </w:t>
      </w:r>
      <w:r>
        <w:rPr>
          <w:rFonts w:hint="default"/>
          <w:sz w:val="28"/>
          <w:szCs w:val="28"/>
          <w:lang w:val="en-US"/>
        </w:rPr>
        <w:t>4</w:t>
      </w:r>
      <w:r>
        <w:rPr>
          <w:sz w:val="28"/>
          <w:szCs w:val="28"/>
        </w:rPr>
        <w:t xml:space="preserve"> GB (16 GB recommended for training)</w:t>
      </w:r>
      <w:r>
        <w:rPr>
          <w:rFonts w:hint="default"/>
          <w:sz w:val="28"/>
          <w:szCs w:val="28"/>
          <w:lang w:val="en-US"/>
        </w:rPr>
        <w:t>.</w:t>
      </w:r>
    </w:p>
    <w:p w14:paraId="7D8973C0">
      <w:pPr>
        <w:pStyle w:val="14"/>
        <w:keepNext w:val="0"/>
        <w:keepLines w:val="0"/>
        <w:widowControl/>
        <w:numPr>
          <w:ilvl w:val="0"/>
          <w:numId w:val="17"/>
        </w:numPr>
        <w:suppressLineNumbers w:val="0"/>
        <w:spacing w:before="0" w:beforeAutospacing="1" w:after="0" w:afterAutospacing="1"/>
        <w:ind w:left="425" w:leftChars="0" w:right="0" w:hanging="425" w:firstLineChars="0"/>
        <w:rPr>
          <w:sz w:val="28"/>
          <w:szCs w:val="28"/>
        </w:rPr>
      </w:pPr>
      <w:r>
        <w:rPr>
          <w:rStyle w:val="15"/>
          <w:sz w:val="28"/>
          <w:szCs w:val="28"/>
        </w:rPr>
        <w:t>Storage:</w:t>
      </w:r>
      <w:r>
        <w:rPr>
          <w:sz w:val="28"/>
          <w:szCs w:val="28"/>
        </w:rPr>
        <w:t xml:space="preserve"> At least 2 GB of free disk space</w:t>
      </w:r>
      <w:r>
        <w:rPr>
          <w:rFonts w:hint="default"/>
          <w:sz w:val="28"/>
          <w:szCs w:val="28"/>
          <w:lang w:val="en-US"/>
        </w:rPr>
        <w:t>.</w:t>
      </w:r>
    </w:p>
    <w:p w14:paraId="1E994EF6">
      <w:pPr>
        <w:pStyle w:val="14"/>
        <w:keepNext w:val="0"/>
        <w:keepLines w:val="0"/>
        <w:widowControl/>
        <w:numPr>
          <w:ilvl w:val="0"/>
          <w:numId w:val="17"/>
        </w:numPr>
        <w:suppressLineNumbers w:val="0"/>
        <w:spacing w:before="0" w:beforeAutospacing="1" w:after="0" w:afterAutospacing="1"/>
        <w:ind w:left="425" w:leftChars="0" w:right="0" w:hanging="425" w:firstLineChars="0"/>
        <w:rPr>
          <w:sz w:val="28"/>
          <w:szCs w:val="28"/>
        </w:rPr>
      </w:pPr>
      <w:r>
        <w:rPr>
          <w:rStyle w:val="15"/>
          <w:sz w:val="28"/>
          <w:szCs w:val="28"/>
        </w:rPr>
        <w:t>Graphics Card:</w:t>
      </w:r>
      <w:r>
        <w:rPr>
          <w:sz w:val="28"/>
          <w:szCs w:val="28"/>
        </w:rPr>
        <w:t xml:space="preserve"> Optional GPU (NVIDIA preferred) for faster CNN training</w:t>
      </w:r>
      <w:r>
        <w:rPr>
          <w:rFonts w:hint="default"/>
          <w:sz w:val="28"/>
          <w:szCs w:val="28"/>
          <w:lang w:val="en-US"/>
        </w:rPr>
        <w:t>.</w:t>
      </w:r>
    </w:p>
    <w:p w14:paraId="54E763B3">
      <w:pPr>
        <w:pStyle w:val="14"/>
        <w:keepNext w:val="0"/>
        <w:keepLines w:val="0"/>
        <w:widowControl/>
        <w:numPr>
          <w:ilvl w:val="0"/>
          <w:numId w:val="0"/>
        </w:numPr>
        <w:suppressLineNumbers w:val="0"/>
        <w:spacing w:before="0" w:beforeAutospacing="1" w:after="0" w:afterAutospacing="1"/>
        <w:ind w:leftChars="0" w:right="0" w:rightChars="0"/>
      </w:pPr>
      <w:r>
        <w:rPr>
          <w:rFonts w:hint="eastAsia" w:ascii="SimSun" w:hAnsi="SimSun" w:eastAsia="SimSun" w:cs="SimSun"/>
          <w:sz w:val="24"/>
        </w:rPr>
        <w:t xml:space="preserve"> </w:t>
      </w:r>
    </w:p>
    <w:p w14:paraId="386A5BDC">
      <w:pPr>
        <w:pStyle w:val="14"/>
        <w:keepNext w:val="0"/>
        <w:keepLines w:val="0"/>
        <w:widowControl/>
        <w:numPr>
          <w:ilvl w:val="0"/>
          <w:numId w:val="0"/>
        </w:numPr>
        <w:suppressLineNumbers w:val="0"/>
        <w:autoSpaceDE w:val="0"/>
        <w:autoSpaceDN w:val="0"/>
        <w:spacing w:before="0" w:beforeAutospacing="1" w:after="0" w:afterAutospacing="1" w:line="240" w:lineRule="auto"/>
        <w:ind w:right="0" w:rightChars="0"/>
        <w:jc w:val="left"/>
        <w:rPr>
          <w:rFonts w:hint="eastAsia" w:ascii="SimSun" w:hAnsi="SimSun" w:eastAsia="SimSun" w:cs="SimSun"/>
          <w:sz w:val="24"/>
        </w:rPr>
      </w:pPr>
    </w:p>
    <w:p w14:paraId="7B852A62">
      <w:pPr>
        <w:pStyle w:val="24"/>
        <w:numPr>
          <w:ilvl w:val="2"/>
          <w:numId w:val="13"/>
        </w:numPr>
        <w:tabs>
          <w:tab w:val="left" w:pos="639"/>
        </w:tabs>
        <w:spacing w:before="0" w:after="0" w:line="240" w:lineRule="auto"/>
        <w:ind w:left="540" w:leftChars="0" w:right="0" w:hanging="540" w:firstLineChars="0"/>
        <w:jc w:val="left"/>
        <w:rPr>
          <w:sz w:val="32"/>
          <w:szCs w:val="32"/>
        </w:rPr>
      </w:pPr>
      <w:r>
        <w:rPr>
          <w:sz w:val="32"/>
          <w:szCs w:val="28"/>
        </w:rPr>
        <w:t>Software</w:t>
      </w:r>
      <w:r>
        <w:rPr>
          <w:spacing w:val="-3"/>
          <w:sz w:val="32"/>
          <w:szCs w:val="28"/>
        </w:rPr>
        <w:t xml:space="preserve"> </w:t>
      </w:r>
      <w:r>
        <w:rPr>
          <w:spacing w:val="-2"/>
          <w:sz w:val="32"/>
          <w:szCs w:val="28"/>
        </w:rPr>
        <w:t>Requirements:</w:t>
      </w:r>
      <w:bookmarkStart w:id="5" w:name="_TOC_250016"/>
    </w:p>
    <w:p w14:paraId="2AFA211D">
      <w:pPr>
        <w:pStyle w:val="24"/>
        <w:numPr>
          <w:ilvl w:val="0"/>
          <w:numId w:val="0"/>
        </w:numPr>
        <w:tabs>
          <w:tab w:val="left" w:pos="639"/>
        </w:tabs>
        <w:spacing w:before="0" w:after="0" w:line="240" w:lineRule="auto"/>
        <w:ind w:right="0" w:rightChars="0"/>
        <w:jc w:val="left"/>
        <w:rPr>
          <w:spacing w:val="-2"/>
          <w:sz w:val="24"/>
        </w:rPr>
      </w:pPr>
    </w:p>
    <w:p w14:paraId="625F774C">
      <w:pPr>
        <w:pStyle w:val="24"/>
        <w:numPr>
          <w:ilvl w:val="0"/>
          <w:numId w:val="18"/>
        </w:numPr>
        <w:tabs>
          <w:tab w:val="left" w:pos="639"/>
          <w:tab w:val="clear" w:pos="425"/>
        </w:tabs>
        <w:spacing w:before="0" w:after="0" w:line="240" w:lineRule="auto"/>
        <w:ind w:left="425" w:leftChars="0" w:right="0" w:rightChars="0" w:hanging="65" w:firstLineChars="0"/>
        <w:jc w:val="left"/>
        <w:rPr>
          <w:sz w:val="28"/>
          <w:szCs w:val="28"/>
        </w:rPr>
      </w:pPr>
      <w:r>
        <w:rPr>
          <w:rStyle w:val="15"/>
          <w:sz w:val="28"/>
          <w:szCs w:val="28"/>
        </w:rPr>
        <w:t>Operating System:</w:t>
      </w:r>
      <w:r>
        <w:rPr>
          <w:sz w:val="28"/>
          <w:szCs w:val="28"/>
        </w:rPr>
        <w:t xml:space="preserve"> Windows 10 / Linux / macOS</w:t>
      </w:r>
      <w:r>
        <w:rPr>
          <w:rFonts w:hint="default"/>
          <w:sz w:val="28"/>
          <w:szCs w:val="28"/>
          <w:lang w:val="en-US"/>
        </w:rPr>
        <w:t>.</w:t>
      </w:r>
    </w:p>
    <w:p w14:paraId="660D7A30">
      <w:pPr>
        <w:pStyle w:val="14"/>
        <w:keepNext w:val="0"/>
        <w:keepLines w:val="0"/>
        <w:widowControl/>
        <w:numPr>
          <w:ilvl w:val="0"/>
          <w:numId w:val="18"/>
        </w:numPr>
        <w:suppressLineNumbers w:val="0"/>
        <w:spacing w:before="0" w:beforeAutospacing="1" w:after="0" w:afterAutospacing="1"/>
        <w:ind w:left="425" w:leftChars="0" w:right="0" w:hanging="65" w:firstLineChars="0"/>
        <w:jc w:val="left"/>
        <w:rPr>
          <w:sz w:val="28"/>
          <w:szCs w:val="28"/>
        </w:rPr>
      </w:pPr>
      <w:r>
        <w:rPr>
          <w:rStyle w:val="15"/>
          <w:sz w:val="28"/>
          <w:szCs w:val="28"/>
        </w:rPr>
        <w:t>Programming Language:</w:t>
      </w:r>
      <w:r>
        <w:rPr>
          <w:sz w:val="28"/>
          <w:szCs w:val="28"/>
        </w:rPr>
        <w:t xml:space="preserve"> Python 3.7 or above</w:t>
      </w:r>
      <w:r>
        <w:rPr>
          <w:rFonts w:hint="default"/>
          <w:sz w:val="28"/>
          <w:szCs w:val="28"/>
          <w:lang w:val="en-US"/>
        </w:rPr>
        <w:t>.</w:t>
      </w:r>
    </w:p>
    <w:p w14:paraId="46986EF2">
      <w:pPr>
        <w:pStyle w:val="14"/>
        <w:keepNext w:val="0"/>
        <w:keepLines w:val="0"/>
        <w:widowControl/>
        <w:numPr>
          <w:ilvl w:val="0"/>
          <w:numId w:val="18"/>
        </w:numPr>
        <w:suppressLineNumbers w:val="0"/>
        <w:spacing w:before="0" w:beforeAutospacing="1" w:after="0" w:afterAutospacing="1"/>
        <w:ind w:left="425" w:leftChars="0" w:right="0" w:hanging="65" w:firstLineChars="0"/>
        <w:jc w:val="left"/>
        <w:rPr>
          <w:sz w:val="28"/>
          <w:szCs w:val="28"/>
        </w:rPr>
      </w:pPr>
      <w:r>
        <w:rPr>
          <w:rStyle w:val="15"/>
          <w:sz w:val="28"/>
          <w:szCs w:val="28"/>
        </w:rPr>
        <w:t>Libraries &amp; Tools:</w:t>
      </w:r>
    </w:p>
    <w:p w14:paraId="5BAA2B49">
      <w:pPr>
        <w:pStyle w:val="14"/>
        <w:keepNext w:val="0"/>
        <w:keepLines w:val="0"/>
        <w:widowControl/>
        <w:numPr>
          <w:ilvl w:val="1"/>
          <w:numId w:val="18"/>
        </w:numPr>
        <w:suppressLineNumbers w:val="0"/>
        <w:spacing w:before="0" w:beforeAutospacing="1" w:after="0" w:afterAutospacing="1"/>
        <w:ind w:left="425" w:leftChars="0" w:right="0" w:firstLine="655" w:firstLineChars="0"/>
        <w:jc w:val="left"/>
        <w:rPr>
          <w:sz w:val="28"/>
          <w:szCs w:val="28"/>
        </w:rPr>
      </w:pPr>
      <w:r>
        <w:rPr>
          <w:sz w:val="28"/>
          <w:szCs w:val="28"/>
        </w:rPr>
        <w:t>OpenCV (for image processing)</w:t>
      </w:r>
      <w:r>
        <w:rPr>
          <w:rFonts w:hint="default"/>
          <w:sz w:val="28"/>
          <w:szCs w:val="28"/>
          <w:lang w:val="en-US"/>
        </w:rPr>
        <w:t>.</w:t>
      </w:r>
    </w:p>
    <w:p w14:paraId="04F2C41D">
      <w:pPr>
        <w:pStyle w:val="14"/>
        <w:keepNext w:val="0"/>
        <w:keepLines w:val="0"/>
        <w:widowControl/>
        <w:numPr>
          <w:ilvl w:val="1"/>
          <w:numId w:val="18"/>
        </w:numPr>
        <w:suppressLineNumbers w:val="0"/>
        <w:spacing w:before="0" w:beforeAutospacing="1" w:after="0" w:afterAutospacing="1"/>
        <w:ind w:left="425" w:leftChars="0" w:right="0" w:firstLine="655" w:firstLineChars="0"/>
        <w:jc w:val="left"/>
        <w:rPr>
          <w:sz w:val="28"/>
          <w:szCs w:val="28"/>
        </w:rPr>
      </w:pPr>
      <w:r>
        <w:rPr>
          <w:sz w:val="28"/>
          <w:szCs w:val="28"/>
        </w:rPr>
        <w:t>TensorFlow / Keras (for CNN model)</w:t>
      </w:r>
      <w:r>
        <w:rPr>
          <w:rFonts w:hint="default"/>
          <w:sz w:val="28"/>
          <w:szCs w:val="28"/>
          <w:lang w:val="en-US"/>
        </w:rPr>
        <w:t>.</w:t>
      </w:r>
    </w:p>
    <w:p w14:paraId="7C5BEAC2">
      <w:pPr>
        <w:pStyle w:val="14"/>
        <w:keepNext w:val="0"/>
        <w:keepLines w:val="0"/>
        <w:widowControl/>
        <w:numPr>
          <w:ilvl w:val="0"/>
          <w:numId w:val="18"/>
        </w:numPr>
        <w:suppressLineNumbers w:val="0"/>
        <w:spacing w:before="0" w:beforeAutospacing="1" w:after="0" w:afterAutospacing="1"/>
        <w:ind w:left="425" w:leftChars="0" w:right="0" w:hanging="65" w:firstLineChars="0"/>
        <w:jc w:val="left"/>
        <w:rPr>
          <w:sz w:val="28"/>
          <w:szCs w:val="28"/>
        </w:rPr>
      </w:pPr>
      <w:r>
        <w:rPr>
          <w:sz w:val="28"/>
          <w:szCs w:val="28"/>
        </w:rPr>
        <w:t>Flask (for optional web interface)</w:t>
      </w:r>
      <w:r>
        <w:rPr>
          <w:rFonts w:hint="default"/>
          <w:sz w:val="28"/>
          <w:szCs w:val="28"/>
          <w:lang w:val="en-US"/>
        </w:rPr>
        <w:t>.</w:t>
      </w:r>
    </w:p>
    <w:p w14:paraId="7B191114">
      <w:pPr>
        <w:pStyle w:val="14"/>
        <w:keepNext w:val="0"/>
        <w:keepLines w:val="0"/>
        <w:widowControl/>
        <w:numPr>
          <w:ilvl w:val="0"/>
          <w:numId w:val="18"/>
        </w:numPr>
        <w:suppressLineNumbers w:val="0"/>
        <w:spacing w:before="0" w:beforeAutospacing="1" w:after="0" w:afterAutospacing="1"/>
        <w:ind w:left="425" w:leftChars="0" w:right="0" w:hanging="65" w:firstLineChars="0"/>
        <w:jc w:val="left"/>
        <w:rPr>
          <w:sz w:val="28"/>
          <w:szCs w:val="28"/>
        </w:rPr>
      </w:pPr>
      <w:r>
        <w:rPr>
          <w:rStyle w:val="15"/>
          <w:sz w:val="28"/>
          <w:szCs w:val="28"/>
        </w:rPr>
        <w:t>IDE:</w:t>
      </w:r>
      <w:r>
        <w:rPr>
          <w:sz w:val="28"/>
          <w:szCs w:val="28"/>
        </w:rPr>
        <w:t xml:space="preserve"> VS Code / PyCharm / Jupyter Notebook</w:t>
      </w:r>
      <w:r>
        <w:rPr>
          <w:rFonts w:hint="default"/>
          <w:sz w:val="28"/>
          <w:szCs w:val="28"/>
          <w:lang w:val="en-US"/>
        </w:rPr>
        <w:t>.</w:t>
      </w:r>
    </w:p>
    <w:p w14:paraId="4B56BF15">
      <w:pPr>
        <w:pStyle w:val="14"/>
        <w:keepNext w:val="0"/>
        <w:keepLines w:val="0"/>
        <w:widowControl/>
        <w:numPr>
          <w:ilvl w:val="0"/>
          <w:numId w:val="18"/>
        </w:numPr>
        <w:suppressLineNumbers w:val="0"/>
        <w:spacing w:before="0" w:beforeAutospacing="1" w:after="0" w:afterAutospacing="1"/>
        <w:ind w:left="425" w:leftChars="0" w:right="0" w:hanging="65" w:firstLineChars="0"/>
        <w:jc w:val="left"/>
        <w:rPr>
          <w:sz w:val="28"/>
          <w:szCs w:val="28"/>
        </w:rPr>
      </w:pPr>
      <w:r>
        <w:rPr>
          <w:rStyle w:val="15"/>
          <w:sz w:val="28"/>
          <w:szCs w:val="28"/>
        </w:rPr>
        <w:t>Browser:</w:t>
      </w:r>
      <w:r>
        <w:rPr>
          <w:sz w:val="28"/>
          <w:szCs w:val="28"/>
        </w:rPr>
        <w:t xml:space="preserve"> Chrome / Firefox (for web interface if used)</w:t>
      </w:r>
      <w:r>
        <w:rPr>
          <w:rFonts w:hint="default"/>
          <w:sz w:val="28"/>
          <w:szCs w:val="28"/>
          <w:lang w:val="en-US"/>
        </w:rPr>
        <w:t>.</w:t>
      </w:r>
    </w:p>
    <w:p w14:paraId="17F14D50">
      <w:pPr>
        <w:keepNext w:val="0"/>
        <w:keepLines w:val="0"/>
        <w:widowControl/>
        <w:numPr>
          <w:ilvl w:val="0"/>
          <w:numId w:val="0"/>
        </w:numPr>
        <w:suppressLineNumbers w:val="0"/>
        <w:spacing w:before="0" w:beforeAutospacing="1" w:after="0" w:afterAutospacing="1"/>
        <w:ind w:left="1080" w:leftChars="0" w:right="0" w:rightChars="0"/>
        <w:jc w:val="left"/>
        <w:rPr>
          <w:sz w:val="20"/>
          <w:szCs w:val="20"/>
        </w:rPr>
      </w:pPr>
    </w:p>
    <w:p w14:paraId="48F5B10E">
      <w:pPr>
        <w:pStyle w:val="3"/>
        <w:ind w:right="981"/>
        <w:jc w:val="center"/>
      </w:pPr>
    </w:p>
    <w:p w14:paraId="2E34A619">
      <w:pPr>
        <w:pStyle w:val="3"/>
        <w:ind w:right="981"/>
        <w:jc w:val="center"/>
      </w:pPr>
    </w:p>
    <w:p w14:paraId="2BADEF9E">
      <w:pPr>
        <w:pStyle w:val="3"/>
        <w:ind w:right="981"/>
        <w:jc w:val="center"/>
      </w:pPr>
    </w:p>
    <w:p w14:paraId="70948221">
      <w:pPr>
        <w:pStyle w:val="3"/>
        <w:ind w:left="0" w:leftChars="0" w:right="981" w:firstLine="0" w:firstLineChars="0"/>
        <w:jc w:val="both"/>
      </w:pPr>
    </w:p>
    <w:p w14:paraId="0B697649">
      <w:pPr>
        <w:pStyle w:val="3"/>
        <w:ind w:left="0" w:leftChars="0" w:right="981" w:firstLine="0" w:firstLineChars="0"/>
        <w:jc w:val="both"/>
      </w:pPr>
    </w:p>
    <w:p w14:paraId="6F57C8DF">
      <w:pPr>
        <w:pStyle w:val="3"/>
        <w:ind w:left="0" w:leftChars="0" w:right="981" w:firstLine="0" w:firstLineChars="0"/>
        <w:jc w:val="both"/>
      </w:pPr>
    </w:p>
    <w:p w14:paraId="75FCD425">
      <w:pPr>
        <w:pStyle w:val="3"/>
        <w:ind w:left="0" w:leftChars="0" w:right="981" w:firstLine="0" w:firstLineChars="0"/>
        <w:jc w:val="both"/>
      </w:pPr>
    </w:p>
    <w:p w14:paraId="7DB9D066">
      <w:pPr>
        <w:pStyle w:val="3"/>
        <w:ind w:left="0" w:leftChars="0" w:right="981" w:firstLine="0" w:firstLineChars="0"/>
        <w:jc w:val="both"/>
        <w:rPr>
          <w:sz w:val="32"/>
          <w:szCs w:val="32"/>
        </w:rPr>
      </w:pPr>
    </w:p>
    <w:p w14:paraId="0C3A99A4">
      <w:pPr>
        <w:pStyle w:val="3"/>
        <w:ind w:left="0" w:leftChars="0" w:right="981" w:firstLine="0" w:firstLineChars="0"/>
        <w:jc w:val="both"/>
        <w:rPr>
          <w:sz w:val="32"/>
          <w:szCs w:val="32"/>
        </w:rPr>
      </w:pPr>
    </w:p>
    <w:p w14:paraId="336EB5C5">
      <w:pPr>
        <w:pStyle w:val="3"/>
        <w:ind w:left="0" w:leftChars="0" w:right="981" w:firstLine="0" w:firstLineChars="0"/>
        <w:jc w:val="both"/>
        <w:rPr>
          <w:sz w:val="32"/>
          <w:szCs w:val="32"/>
        </w:rPr>
      </w:pPr>
    </w:p>
    <w:p w14:paraId="216BC848">
      <w:pPr>
        <w:pStyle w:val="3"/>
        <w:ind w:left="0" w:leftChars="0" w:right="981" w:firstLine="0" w:firstLineChars="0"/>
        <w:jc w:val="both"/>
        <w:rPr>
          <w:sz w:val="32"/>
          <w:szCs w:val="32"/>
        </w:rPr>
      </w:pPr>
    </w:p>
    <w:p w14:paraId="0DC1DA7A">
      <w:pPr>
        <w:pStyle w:val="3"/>
        <w:ind w:left="0" w:leftChars="0" w:right="981" w:firstLine="0" w:firstLineChars="0"/>
        <w:jc w:val="both"/>
        <w:rPr>
          <w:sz w:val="32"/>
          <w:szCs w:val="32"/>
        </w:rPr>
      </w:pPr>
    </w:p>
    <w:p w14:paraId="25C1B5A4">
      <w:pPr>
        <w:pStyle w:val="3"/>
        <w:ind w:left="0" w:leftChars="0" w:right="981" w:firstLine="0" w:firstLineChars="0"/>
        <w:jc w:val="both"/>
        <w:rPr>
          <w:sz w:val="32"/>
          <w:szCs w:val="32"/>
        </w:rPr>
      </w:pPr>
    </w:p>
    <w:p w14:paraId="3617B45C">
      <w:pPr>
        <w:pStyle w:val="3"/>
        <w:ind w:left="0" w:leftChars="0" w:right="981" w:firstLine="0" w:firstLineChars="0"/>
        <w:jc w:val="both"/>
        <w:rPr>
          <w:sz w:val="32"/>
          <w:szCs w:val="32"/>
        </w:rPr>
      </w:pPr>
    </w:p>
    <w:p w14:paraId="1D5EF1EC">
      <w:pPr>
        <w:pStyle w:val="3"/>
        <w:ind w:left="0" w:leftChars="0" w:right="981" w:firstLine="0" w:firstLineChars="0"/>
        <w:jc w:val="both"/>
        <w:rPr>
          <w:sz w:val="32"/>
          <w:szCs w:val="32"/>
        </w:rPr>
      </w:pPr>
    </w:p>
    <w:p w14:paraId="3E1C8279">
      <w:pPr>
        <w:pStyle w:val="3"/>
        <w:ind w:left="0" w:leftChars="0" w:right="981" w:firstLine="1601" w:firstLineChars="500"/>
        <w:jc w:val="both"/>
        <w:rPr>
          <w:spacing w:val="-2"/>
          <w:sz w:val="32"/>
          <w:szCs w:val="32"/>
        </w:rPr>
      </w:pPr>
      <w:r>
        <w:rPr>
          <w:sz w:val="32"/>
          <w:szCs w:val="32"/>
        </w:rPr>
        <w:t>Chapter</w:t>
      </w:r>
      <w:r>
        <w:rPr>
          <w:spacing w:val="-6"/>
          <w:sz w:val="32"/>
          <w:szCs w:val="32"/>
        </w:rPr>
        <w:t xml:space="preserve"> </w:t>
      </w:r>
      <w:r>
        <w:rPr>
          <w:sz w:val="32"/>
          <w:szCs w:val="32"/>
        </w:rPr>
        <w:t>2:</w:t>
      </w:r>
      <w:r>
        <w:rPr>
          <w:spacing w:val="-8"/>
          <w:sz w:val="32"/>
          <w:szCs w:val="32"/>
        </w:rPr>
        <w:t xml:space="preserve"> </w:t>
      </w:r>
      <w:r>
        <w:rPr>
          <w:sz w:val="32"/>
          <w:szCs w:val="32"/>
        </w:rPr>
        <w:t>LITERATURE</w:t>
      </w:r>
      <w:r>
        <w:rPr>
          <w:spacing w:val="-3"/>
          <w:sz w:val="32"/>
          <w:szCs w:val="32"/>
        </w:rPr>
        <w:t xml:space="preserve"> </w:t>
      </w:r>
      <w:bookmarkEnd w:id="5"/>
      <w:r>
        <w:rPr>
          <w:spacing w:val="-2"/>
          <w:sz w:val="32"/>
          <w:szCs w:val="32"/>
        </w:rPr>
        <w:t>SURVEY</w:t>
      </w:r>
      <w:bookmarkStart w:id="6" w:name="_TOC_250015"/>
    </w:p>
    <w:p w14:paraId="377CD8C0">
      <w:pPr>
        <w:pStyle w:val="3"/>
        <w:ind w:left="0" w:leftChars="0" w:right="981" w:firstLine="1581" w:firstLineChars="500"/>
        <w:jc w:val="both"/>
        <w:rPr>
          <w:spacing w:val="-2"/>
          <w:sz w:val="32"/>
          <w:szCs w:val="32"/>
        </w:rPr>
      </w:pPr>
    </w:p>
    <w:p w14:paraId="0A30823B">
      <w:pPr>
        <w:pStyle w:val="3"/>
        <w:keepNext w:val="0"/>
        <w:keepLines w:val="0"/>
        <w:widowControl/>
        <w:suppressLineNumbers w:val="0"/>
        <w:ind w:left="0" w:leftChars="0" w:firstLine="0" w:firstLineChars="0"/>
        <w:rPr>
          <w:sz w:val="32"/>
          <w:szCs w:val="32"/>
        </w:rPr>
      </w:pPr>
      <w:r>
        <w:rPr>
          <w:rStyle w:val="15"/>
          <w:b/>
          <w:bCs/>
          <w:sz w:val="32"/>
          <w:szCs w:val="32"/>
        </w:rPr>
        <w:t>2.1 Introduction</w:t>
      </w:r>
    </w:p>
    <w:p w14:paraId="27418D31">
      <w:pPr>
        <w:pStyle w:val="14"/>
        <w:keepNext w:val="0"/>
        <w:keepLines w:val="0"/>
        <w:widowControl/>
        <w:suppressLineNumbers w:val="0"/>
        <w:spacing w:before="0" w:beforeAutospacing="1" w:after="0" w:afterAutospacing="1"/>
        <w:ind w:left="0" w:right="0"/>
        <w:rPr>
          <w:sz w:val="32"/>
          <w:szCs w:val="32"/>
        </w:rPr>
      </w:pPr>
      <w:r>
        <w:rPr>
          <w:sz w:val="32"/>
          <w:szCs w:val="32"/>
        </w:rPr>
        <w:t>The proliferation of digitally manipulated images, such as deepfakes and AI-generated visuals, has raised significant concerns across various sectors, including media, security, and social platforms. Detecting such fake images has become a critical area of research, leveraging advancements in deep learning and computer vision. This literature survey explores the current methodologies, datasets, and models employed in fake image detection, providing a foundation for the development of our web application.</w:t>
      </w:r>
    </w:p>
    <w:p w14:paraId="03CEBD0F">
      <w:pPr>
        <w:keepNext w:val="0"/>
        <w:keepLines w:val="0"/>
        <w:widowControl/>
        <w:suppressLineNumbers w:val="0"/>
        <w:rPr>
          <w:sz w:val="32"/>
          <w:szCs w:val="32"/>
        </w:rPr>
      </w:pPr>
      <w:r>
        <w:rPr>
          <w:rStyle w:val="15"/>
          <w:sz w:val="32"/>
          <w:szCs w:val="32"/>
        </w:rPr>
        <w:t>2.2 Deep Learning Approaches in Fake Image Detection</w:t>
      </w:r>
    </w:p>
    <w:p w14:paraId="77FB0B1F">
      <w:pPr>
        <w:pStyle w:val="14"/>
        <w:keepNext w:val="0"/>
        <w:keepLines w:val="0"/>
        <w:widowControl/>
        <w:suppressLineNumbers w:val="0"/>
        <w:spacing w:before="0" w:beforeAutospacing="1" w:after="0" w:afterAutospacing="1"/>
        <w:ind w:left="0" w:right="0"/>
        <w:rPr>
          <w:sz w:val="28"/>
          <w:szCs w:val="28"/>
        </w:rPr>
      </w:pPr>
      <w:r>
        <w:rPr>
          <w:sz w:val="28"/>
          <w:szCs w:val="28"/>
        </w:rPr>
        <w:t xml:space="preserve">Deep learning, particularly </w:t>
      </w:r>
      <w:r>
        <w:rPr>
          <w:rStyle w:val="15"/>
          <w:sz w:val="28"/>
          <w:szCs w:val="28"/>
        </w:rPr>
        <w:t>Convolutional Neural Networks (CNNs)</w:t>
      </w:r>
      <w:r>
        <w:rPr>
          <w:sz w:val="28"/>
          <w:szCs w:val="28"/>
        </w:rPr>
        <w:t>, has been instrumental in advancing image classification tasks. Researchers have adapted CNN architectures to detect inconsistencies and artifacts in manipulated images.</w:t>
      </w:r>
    </w:p>
    <w:p w14:paraId="49DB86A8">
      <w:pPr>
        <w:pStyle w:val="14"/>
        <w:keepNext w:val="0"/>
        <w:keepLines w:val="0"/>
        <w:widowControl/>
        <w:numPr>
          <w:ilvl w:val="0"/>
          <w:numId w:val="19"/>
        </w:numPr>
        <w:suppressLineNumbers w:val="0"/>
        <w:spacing w:before="0" w:beforeAutospacing="1" w:after="0" w:afterAutospacing="1"/>
        <w:ind w:left="420" w:leftChars="0" w:right="0" w:hanging="420" w:firstLineChars="0"/>
        <w:rPr>
          <w:sz w:val="28"/>
          <w:szCs w:val="28"/>
        </w:rPr>
      </w:pPr>
      <w:r>
        <w:rPr>
          <w:rStyle w:val="15"/>
          <w:sz w:val="28"/>
          <w:szCs w:val="28"/>
        </w:rPr>
        <w:t>Mesoscopic CNNs</w:t>
      </w:r>
      <w:r>
        <w:rPr>
          <w:sz w:val="28"/>
          <w:szCs w:val="28"/>
        </w:rPr>
        <w:t xml:space="preserve">: Afchar et al. introduced </w:t>
      </w:r>
      <w:r>
        <w:rPr>
          <w:rStyle w:val="9"/>
          <w:sz w:val="28"/>
          <w:szCs w:val="28"/>
        </w:rPr>
        <w:t>Mesonet</w:t>
      </w:r>
      <w:r>
        <w:rPr>
          <w:sz w:val="28"/>
          <w:szCs w:val="28"/>
        </w:rPr>
        <w:t>, a CNN architecture tailored for deepfake detection. It focuses on mesoscopic properties of images, capturing subtle artifacts introduced during manipulation.</w:t>
      </w:r>
    </w:p>
    <w:p w14:paraId="6C093487">
      <w:pPr>
        <w:pStyle w:val="14"/>
        <w:keepNext w:val="0"/>
        <w:keepLines w:val="0"/>
        <w:widowControl/>
        <w:numPr>
          <w:ilvl w:val="0"/>
          <w:numId w:val="19"/>
        </w:numPr>
        <w:suppressLineNumbers w:val="0"/>
        <w:spacing w:before="0" w:beforeAutospacing="1" w:after="0" w:afterAutospacing="1"/>
        <w:ind w:left="420" w:leftChars="0" w:right="0" w:hanging="420" w:firstLineChars="0"/>
        <w:rPr>
          <w:sz w:val="28"/>
          <w:szCs w:val="28"/>
        </w:rPr>
      </w:pPr>
      <w:r>
        <w:rPr>
          <w:rStyle w:val="15"/>
          <w:sz w:val="28"/>
          <w:szCs w:val="28"/>
        </w:rPr>
        <w:t>XceptionNet</w:t>
      </w:r>
      <w:r>
        <w:rPr>
          <w:sz w:val="28"/>
          <w:szCs w:val="28"/>
        </w:rPr>
        <w:t xml:space="preserve">: Rossler et al. utilized the </w:t>
      </w:r>
      <w:r>
        <w:rPr>
          <w:rStyle w:val="9"/>
          <w:sz w:val="28"/>
          <w:szCs w:val="28"/>
        </w:rPr>
        <w:t>XceptionNet</w:t>
      </w:r>
      <w:r>
        <w:rPr>
          <w:sz w:val="28"/>
          <w:szCs w:val="28"/>
        </w:rPr>
        <w:t xml:space="preserve"> architecture, pre-trained on ImageNet, fine-tuned for detecting manipulated facial images. Their work demonstrated high accuracy in identifying deepfakes across various datasets.</w:t>
      </w:r>
    </w:p>
    <w:p w14:paraId="7E3C6800">
      <w:pPr>
        <w:pStyle w:val="14"/>
        <w:keepNext w:val="0"/>
        <w:keepLines w:val="0"/>
        <w:widowControl/>
        <w:numPr>
          <w:ilvl w:val="0"/>
          <w:numId w:val="19"/>
        </w:numPr>
        <w:suppressLineNumbers w:val="0"/>
        <w:spacing w:before="0" w:beforeAutospacing="1" w:after="0" w:afterAutospacing="1"/>
        <w:ind w:left="420" w:leftChars="0" w:right="0" w:hanging="420" w:firstLineChars="0"/>
        <w:rPr>
          <w:sz w:val="28"/>
          <w:szCs w:val="28"/>
        </w:rPr>
      </w:pPr>
      <w:r>
        <w:rPr>
          <w:rStyle w:val="15"/>
          <w:sz w:val="28"/>
          <w:szCs w:val="28"/>
        </w:rPr>
        <w:t>Multi-task Learning</w:t>
      </w:r>
      <w:r>
        <w:rPr>
          <w:sz w:val="28"/>
          <w:szCs w:val="28"/>
        </w:rPr>
        <w:t>: Nguyen et al. proposed a multi-task learning framework that simultaneously detects and localizes manipulated regions within images, enhancing the model's interpretability and robustness.</w:t>
      </w:r>
    </w:p>
    <w:p w14:paraId="04F90991">
      <w:pPr>
        <w:keepNext w:val="0"/>
        <w:keepLines w:val="0"/>
        <w:widowControl/>
        <w:suppressLineNumbers w:val="0"/>
        <w:rPr>
          <w:sz w:val="28"/>
          <w:szCs w:val="28"/>
        </w:rPr>
      </w:pPr>
      <w:r>
        <w:rPr>
          <w:rStyle w:val="15"/>
          <w:sz w:val="28"/>
          <w:szCs w:val="28"/>
        </w:rPr>
        <w:t>2.3 Datasets for Training and Evaluation</w:t>
      </w:r>
    </w:p>
    <w:p w14:paraId="100F4941">
      <w:pPr>
        <w:pStyle w:val="14"/>
        <w:keepNext w:val="0"/>
        <w:keepLines w:val="0"/>
        <w:widowControl/>
        <w:suppressLineNumbers w:val="0"/>
        <w:spacing w:before="0" w:beforeAutospacing="1" w:after="0" w:afterAutospacing="1"/>
        <w:ind w:left="0" w:right="0"/>
        <w:rPr>
          <w:sz w:val="28"/>
          <w:szCs w:val="28"/>
        </w:rPr>
      </w:pPr>
      <w:r>
        <w:rPr>
          <w:sz w:val="28"/>
          <w:szCs w:val="28"/>
        </w:rPr>
        <w:t>The effectiveness of fake image detection models heavily relies on the quality and diversity of datasets used for training and evaluation.</w:t>
      </w:r>
    </w:p>
    <w:p w14:paraId="6463E355">
      <w:pPr>
        <w:pStyle w:val="14"/>
        <w:keepNext w:val="0"/>
        <w:keepLines w:val="0"/>
        <w:widowControl/>
        <w:numPr>
          <w:ilvl w:val="0"/>
          <w:numId w:val="19"/>
        </w:numPr>
        <w:suppressLineNumbers w:val="0"/>
        <w:spacing w:before="0" w:beforeAutospacing="1" w:after="0" w:afterAutospacing="1"/>
        <w:ind w:left="420" w:leftChars="0" w:right="0" w:hanging="420" w:firstLineChars="0"/>
        <w:rPr>
          <w:sz w:val="28"/>
          <w:szCs w:val="28"/>
        </w:rPr>
      </w:pPr>
      <w:r>
        <w:rPr>
          <w:rStyle w:val="15"/>
          <w:sz w:val="28"/>
          <w:szCs w:val="28"/>
        </w:rPr>
        <w:t>FaceForensics++</w:t>
      </w:r>
      <w:r>
        <w:rPr>
          <w:sz w:val="28"/>
          <w:szCs w:val="28"/>
        </w:rPr>
        <w:t>: A comprehensive dataset containing over 1,000 videos manipulated using various deepfake generation methods. It provides both raw and compressed versions, facilitating research under different quality settings</w:t>
      </w:r>
    </w:p>
    <w:p w14:paraId="65CA6612">
      <w:pPr>
        <w:pStyle w:val="14"/>
        <w:keepNext w:val="0"/>
        <w:keepLines w:val="0"/>
        <w:widowControl/>
        <w:numPr>
          <w:ilvl w:val="0"/>
          <w:numId w:val="19"/>
        </w:numPr>
        <w:suppressLineNumbers w:val="0"/>
        <w:spacing w:before="0" w:beforeAutospacing="1" w:after="0" w:afterAutospacing="1"/>
        <w:ind w:left="420" w:leftChars="0" w:right="0" w:hanging="420" w:firstLineChars="0"/>
        <w:rPr>
          <w:rFonts w:hint="default"/>
          <w:sz w:val="28"/>
          <w:szCs w:val="28"/>
          <w:lang w:val="en-US"/>
        </w:rPr>
      </w:pPr>
      <w:r>
        <w:rPr>
          <w:rStyle w:val="15"/>
          <w:sz w:val="28"/>
          <w:szCs w:val="28"/>
        </w:rPr>
        <w:t>Celeb-DF</w:t>
      </w:r>
      <w:r>
        <w:rPr>
          <w:sz w:val="28"/>
          <w:szCs w:val="28"/>
        </w:rPr>
        <w:t>: A dataset comprising high-quality deepfake videos of celebrities, addressing the limitations of previous datasets in terms of visual quality and diversity</w:t>
      </w:r>
      <w:r>
        <w:rPr>
          <w:rFonts w:hint="default"/>
          <w:sz w:val="28"/>
          <w:szCs w:val="28"/>
          <w:lang w:val="en-US"/>
        </w:rPr>
        <w:t>.</w:t>
      </w:r>
    </w:p>
    <w:p w14:paraId="0D0ADA2B">
      <w:pPr>
        <w:pStyle w:val="14"/>
        <w:keepNext w:val="0"/>
        <w:keepLines w:val="0"/>
        <w:widowControl/>
        <w:numPr>
          <w:ilvl w:val="0"/>
          <w:numId w:val="19"/>
        </w:numPr>
        <w:suppressLineNumbers w:val="0"/>
        <w:spacing w:before="0" w:beforeAutospacing="1" w:after="0" w:afterAutospacing="1"/>
        <w:ind w:left="420" w:leftChars="0" w:right="0" w:hanging="420" w:firstLineChars="0"/>
        <w:rPr>
          <w:sz w:val="28"/>
          <w:szCs w:val="28"/>
        </w:rPr>
      </w:pPr>
      <w:r>
        <w:rPr>
          <w:rStyle w:val="15"/>
          <w:sz w:val="28"/>
          <w:szCs w:val="28"/>
        </w:rPr>
        <w:t>ThisPersonDoesNotExist.com</w:t>
      </w:r>
      <w:r>
        <w:rPr>
          <w:sz w:val="28"/>
          <w:szCs w:val="28"/>
        </w:rPr>
        <w:t>: Generates AI-created facial images using Generative Adversarial Networks (GANs), offering a source of synthetic images for training detection models.</w:t>
      </w:r>
    </w:p>
    <w:p w14:paraId="5AA383C1">
      <w:pPr>
        <w:pStyle w:val="14"/>
        <w:keepNext w:val="0"/>
        <w:keepLines w:val="0"/>
        <w:widowControl/>
        <w:numPr>
          <w:ilvl w:val="0"/>
          <w:numId w:val="19"/>
        </w:numPr>
        <w:suppressLineNumbers w:val="0"/>
        <w:spacing w:before="0" w:beforeAutospacing="1" w:after="0" w:afterAutospacing="1"/>
        <w:ind w:left="420" w:leftChars="0" w:right="0" w:hanging="420" w:firstLineChars="0"/>
      </w:pPr>
      <w:r>
        <w:rPr>
          <w:rStyle w:val="15"/>
          <w:sz w:val="28"/>
          <w:szCs w:val="28"/>
        </w:rPr>
        <w:t>Kaggle Datasets</w:t>
      </w:r>
      <w:r>
        <w:rPr>
          <w:sz w:val="28"/>
          <w:szCs w:val="28"/>
        </w:rPr>
        <w:t xml:space="preserve">: Platforms like Kaggle host numerous datasets related to deepfake detection, including the </w:t>
      </w:r>
      <w:r>
        <w:rPr>
          <w:rStyle w:val="9"/>
          <w:sz w:val="28"/>
          <w:szCs w:val="28"/>
        </w:rPr>
        <w:t>Deepfake Detection Challenge</w:t>
      </w:r>
      <w:r>
        <w:rPr>
          <w:sz w:val="28"/>
          <w:szCs w:val="28"/>
        </w:rPr>
        <w:t xml:space="preserve"> dataset, which contains thousands of real and fake videos for model development.</w:t>
      </w:r>
    </w:p>
    <w:p w14:paraId="131B8761">
      <w:pPr>
        <w:keepNext w:val="0"/>
        <w:keepLines w:val="0"/>
        <w:widowControl/>
        <w:suppressLineNumbers w:val="0"/>
        <w:rPr>
          <w:rStyle w:val="15"/>
          <w:sz w:val="28"/>
          <w:szCs w:val="28"/>
        </w:rPr>
      </w:pPr>
      <w:r>
        <w:rPr>
          <w:rStyle w:val="15"/>
          <w:sz w:val="28"/>
          <w:szCs w:val="28"/>
        </w:rPr>
        <w:t>2.4 Evaluation Metrics and Challenges</w:t>
      </w:r>
    </w:p>
    <w:p w14:paraId="2E736B6A">
      <w:pPr>
        <w:keepNext w:val="0"/>
        <w:keepLines w:val="0"/>
        <w:widowControl/>
        <w:suppressLineNumbers w:val="0"/>
        <w:rPr>
          <w:rStyle w:val="15"/>
          <w:sz w:val="28"/>
          <w:szCs w:val="28"/>
        </w:rPr>
      </w:pPr>
    </w:p>
    <w:p w14:paraId="3B7F2CD8">
      <w:pPr>
        <w:pStyle w:val="4"/>
        <w:keepNext w:val="0"/>
        <w:keepLines w:val="0"/>
        <w:widowControl/>
        <w:suppressLineNumbers w:val="0"/>
        <w:rPr>
          <w:sz w:val="28"/>
          <w:szCs w:val="28"/>
        </w:rPr>
      </w:pPr>
      <w:r>
        <w:rPr>
          <w:rStyle w:val="15"/>
          <w:b/>
          <w:bCs/>
          <w:sz w:val="28"/>
          <w:szCs w:val="28"/>
        </w:rPr>
        <w:t>Evaluation Metrics</w:t>
      </w:r>
    </w:p>
    <w:p w14:paraId="7555496D">
      <w:pPr>
        <w:pStyle w:val="14"/>
        <w:keepNext w:val="0"/>
        <w:keepLines w:val="0"/>
        <w:widowControl/>
        <w:suppressLineNumbers w:val="0"/>
        <w:spacing w:before="0" w:beforeAutospacing="1" w:after="0" w:afterAutospacing="1"/>
        <w:ind w:left="720" w:right="0"/>
        <w:rPr>
          <w:sz w:val="28"/>
          <w:szCs w:val="28"/>
        </w:rPr>
      </w:pPr>
      <w:r>
        <w:rPr>
          <w:rStyle w:val="15"/>
          <w:sz w:val="28"/>
          <w:szCs w:val="28"/>
        </w:rPr>
        <w:t>Accuracy</w:t>
      </w:r>
      <w:r>
        <w:rPr>
          <w:sz w:val="28"/>
          <w:szCs w:val="28"/>
        </w:rPr>
        <w:t>: The proportion of correctly classified images.</w:t>
      </w:r>
    </w:p>
    <w:p w14:paraId="3D6E8A53">
      <w:pPr>
        <w:pStyle w:val="14"/>
        <w:keepNext w:val="0"/>
        <w:keepLines w:val="0"/>
        <w:widowControl/>
        <w:suppressLineNumbers w:val="0"/>
        <w:spacing w:before="0" w:beforeAutospacing="1" w:after="0" w:afterAutospacing="1"/>
        <w:ind w:left="720" w:right="0"/>
        <w:rPr>
          <w:sz w:val="32"/>
          <w:szCs w:val="32"/>
        </w:rPr>
      </w:pPr>
      <w:r>
        <w:rPr>
          <w:rStyle w:val="15"/>
          <w:sz w:val="32"/>
          <w:szCs w:val="32"/>
        </w:rPr>
        <w:t>Precision and Recall</w:t>
      </w:r>
      <w:r>
        <w:rPr>
          <w:sz w:val="32"/>
          <w:szCs w:val="32"/>
        </w:rPr>
        <w:t>:</w:t>
      </w:r>
    </w:p>
    <w:p w14:paraId="568F7397">
      <w:pPr>
        <w:pStyle w:val="14"/>
        <w:keepNext w:val="0"/>
        <w:keepLines w:val="0"/>
        <w:widowControl/>
        <w:numPr>
          <w:ilvl w:val="0"/>
          <w:numId w:val="19"/>
        </w:numPr>
        <w:suppressLineNumbers w:val="0"/>
        <w:spacing w:before="0" w:beforeAutospacing="1" w:after="0" w:afterAutospacing="1"/>
        <w:ind w:left="420" w:leftChars="0" w:right="0" w:hanging="420" w:firstLineChars="0"/>
        <w:rPr>
          <w:sz w:val="28"/>
          <w:szCs w:val="28"/>
        </w:rPr>
      </w:pPr>
      <w:r>
        <w:rPr>
          <w:rStyle w:val="9"/>
          <w:rFonts w:hint="default" w:ascii="Times New Roman" w:hAnsi="Times New Roman" w:cs="Times New Roman"/>
          <w:b/>
          <w:bCs/>
          <w:sz w:val="28"/>
          <w:szCs w:val="28"/>
        </w:rPr>
        <w:t>Precision</w:t>
      </w:r>
      <w:r>
        <w:rPr>
          <w:rFonts w:hint="default" w:ascii="Times New Roman" w:hAnsi="Times New Roman" w:cs="Times New Roman"/>
          <w:b/>
          <w:bCs/>
          <w:sz w:val="28"/>
          <w:szCs w:val="28"/>
        </w:rPr>
        <w:t>:</w:t>
      </w:r>
      <w:r>
        <w:rPr>
          <w:sz w:val="28"/>
          <w:szCs w:val="28"/>
        </w:rPr>
        <w:t xml:space="preserve"> Proportion of true positives among all positive predictions.</w:t>
      </w:r>
    </w:p>
    <w:p w14:paraId="2618C63E">
      <w:pPr>
        <w:pStyle w:val="14"/>
        <w:keepNext w:val="0"/>
        <w:keepLines w:val="0"/>
        <w:widowControl/>
        <w:numPr>
          <w:ilvl w:val="0"/>
          <w:numId w:val="19"/>
        </w:numPr>
        <w:suppressLineNumbers w:val="0"/>
        <w:spacing w:before="0" w:beforeAutospacing="1" w:after="0" w:afterAutospacing="1"/>
        <w:ind w:left="420" w:leftChars="0" w:right="0" w:hanging="420" w:firstLineChars="0"/>
        <w:rPr>
          <w:sz w:val="28"/>
          <w:szCs w:val="28"/>
        </w:rPr>
      </w:pPr>
      <w:r>
        <w:rPr>
          <w:rStyle w:val="9"/>
          <w:b/>
          <w:bCs/>
          <w:sz w:val="28"/>
          <w:szCs w:val="28"/>
        </w:rPr>
        <w:t>Recall</w:t>
      </w:r>
      <w:r>
        <w:rPr>
          <w:b/>
          <w:bCs/>
          <w:sz w:val="28"/>
          <w:szCs w:val="28"/>
        </w:rPr>
        <w:t>:</w:t>
      </w:r>
      <w:r>
        <w:rPr>
          <w:sz w:val="28"/>
          <w:szCs w:val="28"/>
        </w:rPr>
        <w:t xml:space="preserve"> Proportion of true positives identified among all actual positives.</w:t>
      </w:r>
    </w:p>
    <w:p w14:paraId="142A3709">
      <w:pPr>
        <w:pStyle w:val="14"/>
        <w:keepNext w:val="0"/>
        <w:keepLines w:val="0"/>
        <w:widowControl/>
        <w:numPr>
          <w:ilvl w:val="0"/>
          <w:numId w:val="19"/>
        </w:numPr>
        <w:suppressLineNumbers w:val="0"/>
        <w:spacing w:before="0" w:beforeAutospacing="1" w:after="0" w:afterAutospacing="1"/>
        <w:ind w:left="420" w:leftChars="0" w:right="0" w:hanging="420" w:firstLineChars="0"/>
        <w:rPr>
          <w:sz w:val="28"/>
          <w:szCs w:val="28"/>
        </w:rPr>
      </w:pPr>
      <w:r>
        <w:rPr>
          <w:rStyle w:val="15"/>
          <w:sz w:val="28"/>
          <w:szCs w:val="28"/>
        </w:rPr>
        <w:t>F1 Score</w:t>
      </w:r>
      <w:r>
        <w:rPr>
          <w:sz w:val="28"/>
          <w:szCs w:val="28"/>
        </w:rPr>
        <w:t>: The harmonic mean of precision and recall, providing a balanced metric.</w:t>
      </w:r>
    </w:p>
    <w:p w14:paraId="06BA5A29">
      <w:pPr>
        <w:pStyle w:val="4"/>
        <w:keepNext w:val="0"/>
        <w:keepLines w:val="0"/>
        <w:widowControl/>
        <w:suppressLineNumbers w:val="0"/>
        <w:rPr>
          <w:sz w:val="32"/>
          <w:szCs w:val="32"/>
        </w:rPr>
      </w:pPr>
      <w:r>
        <w:rPr>
          <w:rStyle w:val="15"/>
          <w:b/>
          <w:bCs/>
          <w:sz w:val="32"/>
          <w:szCs w:val="32"/>
        </w:rPr>
        <w:t>Challenges</w:t>
      </w:r>
    </w:p>
    <w:p w14:paraId="7DA45AA0">
      <w:pPr>
        <w:pStyle w:val="14"/>
        <w:keepNext w:val="0"/>
        <w:keepLines w:val="0"/>
        <w:widowControl/>
        <w:numPr>
          <w:ilvl w:val="0"/>
          <w:numId w:val="19"/>
        </w:numPr>
        <w:suppressLineNumbers w:val="0"/>
        <w:spacing w:before="0" w:beforeAutospacing="1" w:after="0" w:afterAutospacing="1"/>
        <w:ind w:left="420" w:leftChars="0" w:right="0" w:hanging="420" w:firstLineChars="0"/>
        <w:rPr>
          <w:sz w:val="28"/>
          <w:szCs w:val="28"/>
        </w:rPr>
      </w:pPr>
      <w:r>
        <w:rPr>
          <w:rStyle w:val="15"/>
          <w:sz w:val="28"/>
          <w:szCs w:val="28"/>
        </w:rPr>
        <w:t>Generalization</w:t>
      </w:r>
      <w:r>
        <w:rPr>
          <w:sz w:val="28"/>
          <w:szCs w:val="28"/>
        </w:rPr>
        <w:t>: Models trained on specific datasets may not perform well on unseen data due to variations in manipulation techniques and image quality.</w:t>
      </w:r>
    </w:p>
    <w:p w14:paraId="7EECB284">
      <w:pPr>
        <w:pStyle w:val="14"/>
        <w:keepNext w:val="0"/>
        <w:keepLines w:val="0"/>
        <w:widowControl/>
        <w:numPr>
          <w:ilvl w:val="0"/>
          <w:numId w:val="19"/>
        </w:numPr>
        <w:suppressLineNumbers w:val="0"/>
        <w:spacing w:before="0" w:beforeAutospacing="1" w:after="0" w:afterAutospacing="1"/>
        <w:ind w:left="420" w:leftChars="0" w:right="0" w:hanging="420" w:firstLineChars="0"/>
        <w:rPr>
          <w:sz w:val="28"/>
          <w:szCs w:val="28"/>
        </w:rPr>
      </w:pPr>
      <w:r>
        <w:rPr>
          <w:rStyle w:val="15"/>
          <w:sz w:val="28"/>
          <w:szCs w:val="28"/>
        </w:rPr>
        <w:t>Adversarial Attacks</w:t>
      </w:r>
      <w:r>
        <w:rPr>
          <w:sz w:val="28"/>
          <w:szCs w:val="28"/>
        </w:rPr>
        <w:t>: Sophisticated manipulations can deceive detection models, necessitating the development of robust algorithms.</w:t>
      </w:r>
    </w:p>
    <w:p w14:paraId="648FC533">
      <w:pPr>
        <w:pStyle w:val="14"/>
        <w:keepNext w:val="0"/>
        <w:keepLines w:val="0"/>
        <w:widowControl/>
        <w:numPr>
          <w:ilvl w:val="0"/>
          <w:numId w:val="19"/>
        </w:numPr>
        <w:suppressLineNumbers w:val="0"/>
        <w:spacing w:before="0" w:beforeAutospacing="1" w:after="0" w:afterAutospacing="1"/>
        <w:ind w:left="420" w:leftChars="0" w:right="0" w:hanging="420" w:firstLineChars="0"/>
        <w:rPr>
          <w:sz w:val="28"/>
          <w:szCs w:val="28"/>
        </w:rPr>
      </w:pPr>
      <w:r>
        <w:rPr>
          <w:rStyle w:val="15"/>
          <w:sz w:val="28"/>
          <w:szCs w:val="28"/>
        </w:rPr>
        <w:t>Real-time Detection</w:t>
      </w:r>
      <w:r>
        <w:rPr>
          <w:sz w:val="28"/>
          <w:szCs w:val="28"/>
        </w:rPr>
        <w:t>: Implementing models that can process and classify images in real time remains a computational challenge.</w:t>
      </w:r>
    </w:p>
    <w:p w14:paraId="686BA31C">
      <w:pPr>
        <w:keepNext w:val="0"/>
        <w:keepLines w:val="0"/>
        <w:widowControl/>
        <w:suppressLineNumbers w:val="0"/>
        <w:rPr>
          <w:sz w:val="28"/>
          <w:szCs w:val="28"/>
        </w:rPr>
      </w:pPr>
      <w:r>
        <w:rPr>
          <w:rStyle w:val="15"/>
          <w:sz w:val="28"/>
          <w:szCs w:val="28"/>
        </w:rPr>
        <w:t>2.5 Integration with Web Applications</w:t>
      </w:r>
    </w:p>
    <w:p w14:paraId="6785B13D">
      <w:pPr>
        <w:pStyle w:val="14"/>
        <w:keepNext w:val="0"/>
        <w:keepLines w:val="0"/>
        <w:widowControl/>
        <w:suppressLineNumbers w:val="0"/>
        <w:spacing w:before="0" w:beforeAutospacing="1" w:after="0" w:afterAutospacing="1"/>
        <w:ind w:left="0" w:right="0"/>
        <w:rPr>
          <w:sz w:val="28"/>
          <w:szCs w:val="28"/>
        </w:rPr>
      </w:pPr>
      <w:r>
        <w:rPr>
          <w:sz w:val="28"/>
          <w:szCs w:val="28"/>
        </w:rPr>
        <w:t xml:space="preserve">Integrating fake image detection models into web applications involves deploying trained models using frameworks like </w:t>
      </w:r>
      <w:r>
        <w:rPr>
          <w:rStyle w:val="15"/>
          <w:sz w:val="28"/>
          <w:szCs w:val="28"/>
        </w:rPr>
        <w:t>Flask</w:t>
      </w:r>
      <w:r>
        <w:rPr>
          <w:sz w:val="28"/>
          <w:szCs w:val="28"/>
        </w:rPr>
        <w:t>. This enables users to upload images through a web interface and receive instant feedback on the authenticity of the image.</w:t>
      </w:r>
    </w:p>
    <w:p w14:paraId="39616CCA">
      <w:pPr>
        <w:pStyle w:val="4"/>
        <w:keepNext w:val="0"/>
        <w:keepLines w:val="0"/>
        <w:widowControl/>
        <w:suppressLineNumbers w:val="0"/>
        <w:rPr>
          <w:sz w:val="32"/>
          <w:szCs w:val="32"/>
        </w:rPr>
      </w:pPr>
      <w:r>
        <w:rPr>
          <w:rStyle w:val="15"/>
          <w:b/>
          <w:bCs/>
          <w:sz w:val="32"/>
          <w:szCs w:val="32"/>
        </w:rPr>
        <w:t>Integration Considerations</w:t>
      </w:r>
    </w:p>
    <w:p w14:paraId="3DDCB5E6">
      <w:pPr>
        <w:pStyle w:val="14"/>
        <w:keepNext w:val="0"/>
        <w:keepLines w:val="0"/>
        <w:widowControl/>
        <w:numPr>
          <w:ilvl w:val="0"/>
          <w:numId w:val="20"/>
        </w:numPr>
        <w:suppressLineNumbers w:val="0"/>
        <w:spacing w:before="0" w:beforeAutospacing="1" w:after="0" w:afterAutospacing="1"/>
        <w:ind w:left="420" w:leftChars="0" w:right="0" w:hanging="420" w:firstLineChars="0"/>
        <w:rPr>
          <w:sz w:val="28"/>
          <w:szCs w:val="28"/>
        </w:rPr>
      </w:pPr>
      <w:r>
        <w:rPr>
          <w:rStyle w:val="15"/>
          <w:sz w:val="28"/>
          <w:szCs w:val="28"/>
        </w:rPr>
        <w:t>Model Optimization</w:t>
      </w:r>
      <w:r>
        <w:rPr>
          <w:sz w:val="28"/>
          <w:szCs w:val="28"/>
        </w:rPr>
        <w:t>: Ensuring the model is lightweight and optimized for quick inference.</w:t>
      </w:r>
    </w:p>
    <w:p w14:paraId="39162FAE">
      <w:pPr>
        <w:pStyle w:val="14"/>
        <w:keepNext w:val="0"/>
        <w:keepLines w:val="0"/>
        <w:widowControl/>
        <w:numPr>
          <w:ilvl w:val="0"/>
          <w:numId w:val="20"/>
        </w:numPr>
        <w:suppressLineNumbers w:val="0"/>
        <w:spacing w:before="0" w:beforeAutospacing="1" w:after="0" w:afterAutospacing="1"/>
        <w:ind w:left="420" w:leftChars="0" w:right="0" w:hanging="420" w:firstLineChars="0"/>
        <w:rPr>
          <w:sz w:val="28"/>
          <w:szCs w:val="28"/>
        </w:rPr>
      </w:pPr>
      <w:r>
        <w:rPr>
          <w:rStyle w:val="15"/>
          <w:sz w:val="28"/>
          <w:szCs w:val="28"/>
        </w:rPr>
        <w:t>Scalability</w:t>
      </w:r>
      <w:r>
        <w:rPr>
          <w:sz w:val="28"/>
          <w:szCs w:val="28"/>
        </w:rPr>
        <w:t>: Designing the application to handle multiple user requests simultaneously without performance degradation.</w:t>
      </w:r>
    </w:p>
    <w:p w14:paraId="38155C66">
      <w:pPr>
        <w:pStyle w:val="14"/>
        <w:keepNext w:val="0"/>
        <w:keepLines w:val="0"/>
        <w:widowControl/>
        <w:numPr>
          <w:ilvl w:val="0"/>
          <w:numId w:val="20"/>
        </w:numPr>
        <w:suppressLineNumbers w:val="0"/>
        <w:spacing w:before="0" w:beforeAutospacing="1" w:after="0" w:afterAutospacing="1"/>
        <w:ind w:left="420" w:leftChars="0" w:right="0" w:hanging="420" w:firstLineChars="0"/>
      </w:pPr>
      <w:r>
        <w:rPr>
          <w:rStyle w:val="15"/>
          <w:sz w:val="28"/>
          <w:szCs w:val="28"/>
        </w:rPr>
        <w:t>User Experience</w:t>
      </w:r>
      <w:r>
        <w:rPr>
          <w:sz w:val="28"/>
          <w:szCs w:val="28"/>
        </w:rPr>
        <w:t>: Creating an intuitive interface that clearly communicates results and confidence levels to the user</w:t>
      </w:r>
    </w:p>
    <w:p w14:paraId="014D6467">
      <w:pPr>
        <w:pStyle w:val="14"/>
        <w:keepNext w:val="0"/>
        <w:keepLines w:val="0"/>
        <w:widowControl/>
        <w:numPr>
          <w:ilvl w:val="0"/>
          <w:numId w:val="0"/>
        </w:numPr>
        <w:suppressLineNumbers w:val="0"/>
        <w:spacing w:before="0" w:beforeAutospacing="1" w:after="0" w:afterAutospacing="1"/>
        <w:ind w:leftChars="0" w:right="0" w:rightChars="0"/>
      </w:pPr>
    </w:p>
    <w:p w14:paraId="41850271">
      <w:pPr>
        <w:pStyle w:val="3"/>
        <w:ind w:left="843" w:right="980"/>
        <w:jc w:val="center"/>
        <w:rPr>
          <w:sz w:val="32"/>
          <w:szCs w:val="32"/>
        </w:rPr>
      </w:pPr>
      <w:r>
        <w:rPr>
          <w:sz w:val="32"/>
          <w:szCs w:val="32"/>
        </w:rPr>
        <w:t>Chapter</w:t>
      </w:r>
      <w:r>
        <w:rPr>
          <w:spacing w:val="-4"/>
          <w:sz w:val="32"/>
          <w:szCs w:val="32"/>
        </w:rPr>
        <w:t xml:space="preserve"> </w:t>
      </w:r>
      <w:r>
        <w:rPr>
          <w:sz w:val="32"/>
          <w:szCs w:val="32"/>
        </w:rPr>
        <w:t>3</w:t>
      </w:r>
      <w:r>
        <w:rPr>
          <w:spacing w:val="-3"/>
          <w:sz w:val="32"/>
          <w:szCs w:val="32"/>
        </w:rPr>
        <w:t xml:space="preserve"> </w:t>
      </w:r>
      <w:r>
        <w:rPr>
          <w:sz w:val="32"/>
          <w:szCs w:val="32"/>
        </w:rPr>
        <w:t>:</w:t>
      </w:r>
      <w:r>
        <w:rPr>
          <w:spacing w:val="-4"/>
          <w:sz w:val="32"/>
          <w:szCs w:val="32"/>
        </w:rPr>
        <w:t xml:space="preserve"> </w:t>
      </w:r>
      <w:r>
        <w:rPr>
          <w:sz w:val="32"/>
          <w:szCs w:val="32"/>
        </w:rPr>
        <w:t>SYSTEM</w:t>
      </w:r>
      <w:r>
        <w:rPr>
          <w:rFonts w:hint="default"/>
          <w:sz w:val="32"/>
          <w:szCs w:val="32"/>
          <w:lang w:val="en-US"/>
        </w:rPr>
        <w:t xml:space="preserve"> </w:t>
      </w:r>
      <w:r>
        <w:rPr>
          <w:spacing w:val="-3"/>
          <w:sz w:val="32"/>
          <w:szCs w:val="32"/>
        </w:rPr>
        <w:t xml:space="preserve"> </w:t>
      </w:r>
      <w:bookmarkEnd w:id="6"/>
      <w:r>
        <w:rPr>
          <w:spacing w:val="-2"/>
          <w:sz w:val="32"/>
          <w:szCs w:val="32"/>
        </w:rPr>
        <w:t>REQUIREMENTS</w:t>
      </w:r>
    </w:p>
    <w:p w14:paraId="43127915">
      <w:pPr>
        <w:pStyle w:val="8"/>
        <w:rPr>
          <w:b/>
          <w:sz w:val="28"/>
        </w:rPr>
      </w:pPr>
    </w:p>
    <w:p w14:paraId="6C931EFE">
      <w:pPr>
        <w:pStyle w:val="14"/>
        <w:keepNext w:val="0"/>
        <w:keepLines w:val="0"/>
        <w:widowControl/>
        <w:suppressLineNumbers w:val="0"/>
        <w:spacing w:before="0" w:beforeAutospacing="1" w:after="0" w:afterAutospacing="1"/>
        <w:ind w:left="0" w:right="0"/>
        <w:rPr>
          <w:sz w:val="28"/>
          <w:szCs w:val="28"/>
        </w:rPr>
      </w:pPr>
      <w:bookmarkStart w:id="7" w:name="_TOC_250014"/>
      <w:r>
        <w:rPr>
          <w:rFonts w:hint="default"/>
          <w:sz w:val="28"/>
          <w:szCs w:val="28"/>
        </w:rPr>
        <w:t>Fake image detection plays an increasingly vital role in the digital age where manipulated visuals can mislead the public, compromise security, and tarnish reputations. Traditional image verification relies on human analysis, which is often time-consuming and lacks scalability. By contrast, integrating a deep learning-based detection model into a web application introduces automation, speed, and accuracy to this critical task. This chapter outlines the limitations of the existing approach and presents a modern, AI-driven alternative, followed by a comprehensive feasibility analysis.</w:t>
      </w:r>
    </w:p>
    <w:p w14:paraId="5F9FDB85">
      <w:pPr>
        <w:pStyle w:val="14"/>
        <w:keepNext w:val="0"/>
        <w:keepLines w:val="0"/>
        <w:widowControl/>
        <w:suppressLineNumbers w:val="0"/>
        <w:spacing w:before="0" w:beforeAutospacing="1" w:after="0" w:afterAutospacing="1"/>
        <w:ind w:left="0" w:right="0"/>
        <w:rPr>
          <w:sz w:val="28"/>
          <w:szCs w:val="28"/>
        </w:rPr>
      </w:pPr>
    </w:p>
    <w:p w14:paraId="45BBEEA8">
      <w:pPr>
        <w:pStyle w:val="2"/>
        <w:numPr>
          <w:ilvl w:val="1"/>
          <w:numId w:val="21"/>
        </w:numPr>
        <w:tabs>
          <w:tab w:val="left" w:pos="518"/>
        </w:tabs>
        <w:spacing w:before="275" w:after="0" w:line="240" w:lineRule="auto"/>
        <w:ind w:left="518" w:right="0" w:hanging="418"/>
        <w:jc w:val="left"/>
        <w:rPr>
          <w:sz w:val="32"/>
          <w:szCs w:val="32"/>
        </w:rPr>
      </w:pPr>
      <w:r>
        <w:rPr>
          <w:rFonts w:hint="default"/>
          <w:sz w:val="32"/>
          <w:szCs w:val="32"/>
          <w:lang w:val="en-US"/>
        </w:rPr>
        <w:t xml:space="preserve">  </w:t>
      </w:r>
      <w:r>
        <w:rPr>
          <w:sz w:val="32"/>
          <w:szCs w:val="32"/>
        </w:rPr>
        <w:t>EXISTING</w:t>
      </w:r>
      <w:r>
        <w:rPr>
          <w:spacing w:val="-6"/>
          <w:sz w:val="32"/>
          <w:szCs w:val="32"/>
        </w:rPr>
        <w:t xml:space="preserve"> </w:t>
      </w:r>
      <w:bookmarkEnd w:id="7"/>
      <w:r>
        <w:rPr>
          <w:spacing w:val="-2"/>
          <w:sz w:val="32"/>
          <w:szCs w:val="32"/>
        </w:rPr>
        <w:t>SYSTEM</w:t>
      </w:r>
    </w:p>
    <w:p w14:paraId="730D57EB">
      <w:pPr>
        <w:pStyle w:val="2"/>
        <w:widowControl w:val="0"/>
        <w:numPr>
          <w:ilvl w:val="0"/>
          <w:numId w:val="0"/>
        </w:numPr>
        <w:tabs>
          <w:tab w:val="left" w:pos="518"/>
        </w:tabs>
        <w:autoSpaceDE w:val="0"/>
        <w:autoSpaceDN w:val="0"/>
        <w:spacing w:before="275" w:after="0" w:line="240" w:lineRule="auto"/>
        <w:ind w:right="0" w:rightChars="0"/>
        <w:jc w:val="left"/>
        <w:outlineLvl w:val="1"/>
        <w:rPr>
          <w:rFonts w:hint="default"/>
          <w:b/>
          <w:bCs/>
          <w:spacing w:val="-2"/>
          <w:sz w:val="28"/>
          <w:szCs w:val="28"/>
        </w:rPr>
      </w:pPr>
      <w:r>
        <w:rPr>
          <w:rFonts w:hint="default"/>
          <w:b w:val="0"/>
          <w:bCs w:val="0"/>
          <w:spacing w:val="-2"/>
          <w:sz w:val="28"/>
          <w:szCs w:val="28"/>
        </w:rPr>
        <w:t>The traditional method of verifying image authenticity involves manual inspection or the use of simple software tools. These approaches are often insufficient in detecting sophisticated manipulations created using GANs (Generative Adversarial Networks) or deepfake technology.</w:t>
      </w:r>
    </w:p>
    <w:p w14:paraId="77591593">
      <w:pPr>
        <w:pStyle w:val="2"/>
        <w:widowControl w:val="0"/>
        <w:numPr>
          <w:ilvl w:val="0"/>
          <w:numId w:val="22"/>
        </w:numPr>
        <w:tabs>
          <w:tab w:val="left" w:pos="518"/>
          <w:tab w:val="clear" w:pos="420"/>
        </w:tabs>
        <w:autoSpaceDE w:val="0"/>
        <w:autoSpaceDN w:val="0"/>
        <w:spacing w:before="275" w:after="0" w:line="240" w:lineRule="auto"/>
        <w:ind w:left="420" w:leftChars="0" w:right="0" w:rightChars="0" w:hanging="420" w:firstLineChars="0"/>
        <w:jc w:val="left"/>
        <w:outlineLvl w:val="1"/>
        <w:rPr>
          <w:rFonts w:hint="default"/>
          <w:b w:val="0"/>
          <w:bCs w:val="0"/>
          <w:spacing w:val="-2"/>
          <w:sz w:val="28"/>
          <w:szCs w:val="28"/>
        </w:rPr>
      </w:pPr>
      <w:r>
        <w:rPr>
          <w:rFonts w:hint="default"/>
          <w:b/>
          <w:bCs/>
          <w:spacing w:val="-2"/>
          <w:sz w:val="28"/>
          <w:szCs w:val="28"/>
        </w:rPr>
        <w:t>Manual Review by Experts:</w:t>
      </w:r>
      <w:r>
        <w:rPr>
          <w:rFonts w:hint="default"/>
          <w:b w:val="0"/>
          <w:bCs w:val="0"/>
          <w:spacing w:val="-2"/>
          <w:sz w:val="28"/>
          <w:szCs w:val="28"/>
        </w:rPr>
        <w:t xml:space="preserve"> Professionals visually inspect images for signs of manipulation, which can be subjective and error-prone.</w:t>
      </w:r>
    </w:p>
    <w:p w14:paraId="6AAAC9D7">
      <w:pPr>
        <w:pStyle w:val="2"/>
        <w:widowControl w:val="0"/>
        <w:numPr>
          <w:ilvl w:val="0"/>
          <w:numId w:val="22"/>
        </w:numPr>
        <w:tabs>
          <w:tab w:val="left" w:pos="518"/>
          <w:tab w:val="clear" w:pos="420"/>
        </w:tabs>
        <w:autoSpaceDE w:val="0"/>
        <w:autoSpaceDN w:val="0"/>
        <w:spacing w:before="275" w:after="0" w:line="240" w:lineRule="auto"/>
        <w:ind w:left="420" w:leftChars="0" w:right="0" w:rightChars="0" w:hanging="420" w:firstLineChars="0"/>
        <w:jc w:val="left"/>
        <w:outlineLvl w:val="1"/>
        <w:rPr>
          <w:rFonts w:hint="default"/>
          <w:b w:val="0"/>
          <w:bCs w:val="0"/>
          <w:spacing w:val="-2"/>
          <w:sz w:val="28"/>
          <w:szCs w:val="28"/>
        </w:rPr>
      </w:pPr>
      <w:r>
        <w:rPr>
          <w:rFonts w:hint="default"/>
          <w:b/>
          <w:bCs/>
          <w:spacing w:val="-2"/>
          <w:sz w:val="28"/>
          <w:szCs w:val="28"/>
        </w:rPr>
        <w:t>Basic Software Tools:</w:t>
      </w:r>
      <w:r>
        <w:rPr>
          <w:rFonts w:hint="default"/>
          <w:b w:val="0"/>
          <w:bCs w:val="0"/>
          <w:spacing w:val="-2"/>
          <w:sz w:val="28"/>
          <w:szCs w:val="28"/>
        </w:rPr>
        <w:t xml:space="preserve"> Use of image metadata viewers and basic forensic tools to detect alterations.</w:t>
      </w:r>
    </w:p>
    <w:p w14:paraId="32236256">
      <w:pPr>
        <w:pStyle w:val="2"/>
        <w:widowControl w:val="0"/>
        <w:numPr>
          <w:ilvl w:val="0"/>
          <w:numId w:val="22"/>
        </w:numPr>
        <w:tabs>
          <w:tab w:val="left" w:pos="518"/>
          <w:tab w:val="clear" w:pos="420"/>
        </w:tabs>
        <w:autoSpaceDE w:val="0"/>
        <w:autoSpaceDN w:val="0"/>
        <w:spacing w:before="275" w:after="0" w:line="240" w:lineRule="auto"/>
        <w:ind w:left="420" w:leftChars="0" w:right="0" w:rightChars="0" w:hanging="420" w:firstLineChars="0"/>
        <w:jc w:val="left"/>
        <w:outlineLvl w:val="1"/>
        <w:rPr>
          <w:rFonts w:hint="default"/>
          <w:b w:val="0"/>
          <w:bCs w:val="0"/>
          <w:spacing w:val="-2"/>
          <w:sz w:val="28"/>
          <w:szCs w:val="28"/>
        </w:rPr>
      </w:pPr>
      <w:r>
        <w:rPr>
          <w:rFonts w:hint="default"/>
          <w:b/>
          <w:bCs/>
          <w:spacing w:val="-2"/>
          <w:sz w:val="28"/>
          <w:szCs w:val="28"/>
        </w:rPr>
        <w:t>Lack of Automation</w:t>
      </w:r>
      <w:r>
        <w:rPr>
          <w:rFonts w:hint="default"/>
          <w:b w:val="0"/>
          <w:bCs w:val="0"/>
          <w:spacing w:val="-2"/>
          <w:sz w:val="28"/>
          <w:szCs w:val="28"/>
        </w:rPr>
        <w:t>: Human-dependent systems cannot scale to the large volume of images shared online daily.</w:t>
      </w:r>
    </w:p>
    <w:p w14:paraId="498BB10C">
      <w:pPr>
        <w:pStyle w:val="2"/>
        <w:widowControl w:val="0"/>
        <w:numPr>
          <w:ilvl w:val="0"/>
          <w:numId w:val="22"/>
        </w:numPr>
        <w:tabs>
          <w:tab w:val="left" w:pos="518"/>
          <w:tab w:val="clear" w:pos="420"/>
        </w:tabs>
        <w:autoSpaceDE w:val="0"/>
        <w:autoSpaceDN w:val="0"/>
        <w:spacing w:before="275" w:after="0" w:line="240" w:lineRule="auto"/>
        <w:ind w:left="420" w:leftChars="0" w:right="0" w:rightChars="0" w:hanging="420" w:firstLineChars="0"/>
        <w:jc w:val="left"/>
        <w:outlineLvl w:val="1"/>
        <w:rPr>
          <w:rFonts w:hint="default"/>
          <w:b w:val="0"/>
          <w:bCs w:val="0"/>
          <w:spacing w:val="-2"/>
          <w:sz w:val="28"/>
          <w:szCs w:val="28"/>
        </w:rPr>
      </w:pPr>
      <w:r>
        <w:rPr>
          <w:rFonts w:hint="default"/>
          <w:b/>
          <w:bCs/>
          <w:spacing w:val="-2"/>
          <w:sz w:val="28"/>
          <w:szCs w:val="28"/>
        </w:rPr>
        <w:t>No Real-time Verification:</w:t>
      </w:r>
      <w:r>
        <w:rPr>
          <w:rFonts w:hint="default"/>
          <w:b w:val="0"/>
          <w:bCs w:val="0"/>
          <w:spacing w:val="-2"/>
          <w:sz w:val="28"/>
          <w:szCs w:val="28"/>
        </w:rPr>
        <w:t xml:space="preserve"> Image analysis takes time, and results are not delivered instantaneously.</w:t>
      </w:r>
    </w:p>
    <w:p w14:paraId="27CD73A8">
      <w:pPr>
        <w:pStyle w:val="2"/>
        <w:widowControl w:val="0"/>
        <w:numPr>
          <w:ilvl w:val="0"/>
          <w:numId w:val="22"/>
        </w:numPr>
        <w:tabs>
          <w:tab w:val="left" w:pos="518"/>
          <w:tab w:val="clear" w:pos="420"/>
        </w:tabs>
        <w:autoSpaceDE w:val="0"/>
        <w:autoSpaceDN w:val="0"/>
        <w:spacing w:before="275" w:after="0" w:line="240" w:lineRule="auto"/>
        <w:ind w:left="420" w:leftChars="0" w:right="0" w:rightChars="0" w:hanging="420" w:firstLineChars="0"/>
        <w:jc w:val="left"/>
        <w:outlineLvl w:val="1"/>
        <w:rPr>
          <w:rFonts w:hint="default"/>
          <w:b w:val="0"/>
          <w:bCs w:val="0"/>
          <w:spacing w:val="-2"/>
          <w:sz w:val="28"/>
          <w:szCs w:val="28"/>
        </w:rPr>
      </w:pPr>
      <w:r>
        <w:rPr>
          <w:rFonts w:hint="default"/>
          <w:b/>
          <w:bCs/>
          <w:spacing w:val="-2"/>
          <w:sz w:val="28"/>
          <w:szCs w:val="28"/>
        </w:rPr>
        <w:t>Limited Accuracy:</w:t>
      </w:r>
      <w:r>
        <w:rPr>
          <w:rFonts w:hint="default"/>
          <w:b w:val="0"/>
          <w:bCs w:val="0"/>
          <w:spacing w:val="-2"/>
          <w:sz w:val="28"/>
          <w:szCs w:val="28"/>
        </w:rPr>
        <w:t xml:space="preserve"> Subtle manipulations may go unnoticed without deep forensic tools or AI support.</w:t>
      </w:r>
    </w:p>
    <w:p w14:paraId="28E7A68E">
      <w:pPr>
        <w:pStyle w:val="2"/>
        <w:widowControl w:val="0"/>
        <w:numPr>
          <w:ilvl w:val="0"/>
          <w:numId w:val="22"/>
        </w:numPr>
        <w:tabs>
          <w:tab w:val="left" w:pos="518"/>
          <w:tab w:val="clear" w:pos="420"/>
        </w:tabs>
        <w:autoSpaceDE w:val="0"/>
        <w:autoSpaceDN w:val="0"/>
        <w:spacing w:before="275" w:after="0" w:line="240" w:lineRule="auto"/>
        <w:ind w:left="420" w:leftChars="0" w:right="0" w:rightChars="0" w:hanging="420" w:firstLineChars="0"/>
        <w:jc w:val="left"/>
        <w:outlineLvl w:val="1"/>
        <w:rPr>
          <w:rFonts w:hint="default"/>
          <w:b w:val="0"/>
          <w:bCs w:val="0"/>
          <w:spacing w:val="-2"/>
          <w:sz w:val="28"/>
          <w:szCs w:val="28"/>
        </w:rPr>
      </w:pPr>
      <w:r>
        <w:rPr>
          <w:rFonts w:hint="default"/>
          <w:b/>
          <w:bCs/>
          <w:spacing w:val="-2"/>
          <w:sz w:val="28"/>
          <w:szCs w:val="28"/>
        </w:rPr>
        <w:t>No Public Access Interface:</w:t>
      </w:r>
      <w:r>
        <w:rPr>
          <w:rFonts w:hint="default"/>
          <w:b w:val="0"/>
          <w:bCs w:val="0"/>
          <w:spacing w:val="-2"/>
          <w:sz w:val="28"/>
          <w:szCs w:val="28"/>
        </w:rPr>
        <w:t xml:space="preserve"> These tools are typically used in closed environments and not accessible to regular internet users.</w:t>
      </w:r>
    </w:p>
    <w:p w14:paraId="5C5F667D">
      <w:pPr>
        <w:pStyle w:val="2"/>
        <w:widowControl w:val="0"/>
        <w:numPr>
          <w:ilvl w:val="0"/>
          <w:numId w:val="0"/>
        </w:numPr>
        <w:tabs>
          <w:tab w:val="left" w:pos="518"/>
        </w:tabs>
        <w:autoSpaceDE w:val="0"/>
        <w:autoSpaceDN w:val="0"/>
        <w:spacing w:before="275" w:after="0" w:line="240" w:lineRule="auto"/>
        <w:ind w:leftChars="0" w:right="0" w:rightChars="0"/>
        <w:jc w:val="left"/>
        <w:outlineLvl w:val="1"/>
        <w:rPr>
          <w:rFonts w:hint="default"/>
          <w:b w:val="0"/>
          <w:bCs w:val="0"/>
          <w:spacing w:val="-2"/>
          <w:sz w:val="28"/>
          <w:szCs w:val="28"/>
        </w:rPr>
      </w:pPr>
    </w:p>
    <w:p w14:paraId="2B0FF0F5">
      <w:pPr>
        <w:pStyle w:val="2"/>
        <w:numPr>
          <w:ilvl w:val="1"/>
          <w:numId w:val="21"/>
        </w:numPr>
        <w:tabs>
          <w:tab w:val="left" w:pos="518"/>
        </w:tabs>
        <w:spacing w:before="0" w:after="0" w:line="321" w:lineRule="exact"/>
        <w:ind w:left="518" w:right="0" w:hanging="418"/>
        <w:jc w:val="left"/>
      </w:pPr>
      <w:bookmarkStart w:id="8" w:name="_TOC_250013"/>
      <w:r>
        <w:rPr>
          <w:woUserID w:val="1"/>
        </w:rPr>
        <w:t xml:space="preserve"> </w:t>
      </w:r>
      <w:r>
        <w:t>PROPOSED</w:t>
      </w:r>
      <w:r>
        <w:rPr>
          <w:spacing w:val="-8"/>
        </w:rPr>
        <w:t xml:space="preserve"> </w:t>
      </w:r>
      <w:bookmarkEnd w:id="8"/>
      <w:r>
        <w:rPr>
          <w:spacing w:val="-2"/>
        </w:rPr>
        <w:t>SYSTEM</w:t>
      </w:r>
    </w:p>
    <w:p w14:paraId="1BAE0111">
      <w:pPr>
        <w:pStyle w:val="14"/>
        <w:keepNext w:val="0"/>
        <w:keepLines w:val="0"/>
        <w:widowControl/>
        <w:suppressLineNumbers w:val="0"/>
        <w:spacing w:before="0" w:beforeAutospacing="1" w:after="0" w:afterAutospacing="1"/>
        <w:ind w:left="0" w:right="0"/>
        <w:rPr>
          <w:rFonts w:hint="default" w:ascii="Times New Roman" w:hAnsi="Times New Roman" w:eastAsia="Symbol" w:cs="Times New Roman"/>
          <w:sz w:val="28"/>
          <w:szCs w:val="28"/>
        </w:rPr>
      </w:pPr>
      <w:bookmarkStart w:id="9" w:name="_TOC_250012"/>
      <w:r>
        <w:rPr>
          <w:rFonts w:hint="default" w:ascii="Times New Roman" w:hAnsi="Times New Roman" w:eastAsia="Symbol" w:cs="Times New Roman"/>
          <w:sz w:val="28"/>
          <w:szCs w:val="28"/>
        </w:rPr>
        <w:t>The proposed system introduces a Flask-based web application integrated with a pre-trained Convolutional Neural Network (CNN) model to automatically detect fake images. This modern approach enhances speed, accuracy, and accessibility.</w:t>
      </w:r>
    </w:p>
    <w:p w14:paraId="207E12D4">
      <w:pPr>
        <w:pStyle w:val="14"/>
        <w:keepNext w:val="0"/>
        <w:keepLines w:val="0"/>
        <w:widowControl/>
        <w:suppressLineNumbers w:val="0"/>
        <w:spacing w:before="0" w:beforeAutospacing="1" w:after="0" w:afterAutospacing="1"/>
        <w:ind w:left="0" w:right="0"/>
        <w:rPr>
          <w:rFonts w:hint="default" w:ascii="Times New Roman" w:hAnsi="Times New Roman" w:eastAsia="Symbol" w:cs="Times New Roman"/>
          <w:sz w:val="28"/>
          <w:szCs w:val="28"/>
        </w:rPr>
      </w:pPr>
      <w:r>
        <w:rPr>
          <w:rFonts w:hint="default" w:ascii="Times New Roman" w:hAnsi="Times New Roman" w:eastAsia="Symbol" w:cs="Times New Roman"/>
          <w:b/>
          <w:bCs/>
          <w:sz w:val="28"/>
          <w:szCs w:val="28"/>
        </w:rPr>
        <w:t>Model Integration:</w:t>
      </w:r>
      <w:r>
        <w:rPr>
          <w:rFonts w:hint="default" w:ascii="Times New Roman" w:hAnsi="Times New Roman" w:eastAsia="Symbol" w:cs="Times New Roman"/>
          <w:sz w:val="28"/>
          <w:szCs w:val="28"/>
        </w:rPr>
        <w:t xml:space="preserve"> A deep learning model is trained on real and fake image datasets and deployed using Flask.</w:t>
      </w:r>
    </w:p>
    <w:p w14:paraId="1C64417A">
      <w:pPr>
        <w:pStyle w:val="14"/>
        <w:keepNext w:val="0"/>
        <w:keepLines w:val="0"/>
        <w:widowControl/>
        <w:suppressLineNumbers w:val="0"/>
        <w:spacing w:before="0" w:beforeAutospacing="1" w:after="0" w:afterAutospacing="1"/>
        <w:ind w:left="0" w:right="0"/>
        <w:rPr>
          <w:rFonts w:hint="default" w:ascii="Times New Roman" w:hAnsi="Times New Roman" w:eastAsia="Symbol" w:cs="Times New Roman"/>
          <w:sz w:val="28"/>
          <w:szCs w:val="28"/>
        </w:rPr>
      </w:pPr>
      <w:r>
        <w:rPr>
          <w:rFonts w:hint="default" w:ascii="Times New Roman" w:hAnsi="Times New Roman" w:eastAsia="Symbol" w:cs="Times New Roman"/>
          <w:b/>
          <w:bCs/>
          <w:sz w:val="28"/>
          <w:szCs w:val="28"/>
        </w:rPr>
        <w:t>Image Upload via Web Interface:</w:t>
      </w:r>
      <w:r>
        <w:rPr>
          <w:rFonts w:hint="default" w:ascii="Times New Roman" w:hAnsi="Times New Roman" w:eastAsia="Symbol" w:cs="Times New Roman"/>
          <w:sz w:val="28"/>
          <w:szCs w:val="28"/>
        </w:rPr>
        <w:t xml:space="preserve"> Users can upload images directly through a user-friendly web portal.</w:t>
      </w:r>
    </w:p>
    <w:p w14:paraId="6C7206B8">
      <w:pPr>
        <w:pStyle w:val="14"/>
        <w:keepNext w:val="0"/>
        <w:keepLines w:val="0"/>
        <w:widowControl/>
        <w:suppressLineNumbers w:val="0"/>
        <w:spacing w:before="0" w:beforeAutospacing="1" w:after="0" w:afterAutospacing="1"/>
        <w:ind w:left="0" w:right="0"/>
        <w:rPr>
          <w:rFonts w:hint="default" w:ascii="Times New Roman" w:hAnsi="Times New Roman" w:eastAsia="Symbol" w:cs="Times New Roman"/>
          <w:sz w:val="28"/>
          <w:szCs w:val="28"/>
        </w:rPr>
      </w:pPr>
      <w:r>
        <w:rPr>
          <w:rFonts w:hint="default" w:ascii="Times New Roman" w:hAnsi="Times New Roman" w:eastAsia="Symbol" w:cs="Times New Roman"/>
          <w:b/>
          <w:bCs/>
          <w:sz w:val="28"/>
          <w:szCs w:val="28"/>
        </w:rPr>
        <w:t>Real-time Prediction:</w:t>
      </w:r>
      <w:r>
        <w:rPr>
          <w:rFonts w:hint="default" w:ascii="Times New Roman" w:hAnsi="Times New Roman" w:eastAsia="Symbol" w:cs="Times New Roman"/>
          <w:sz w:val="28"/>
          <w:szCs w:val="28"/>
        </w:rPr>
        <w:t xml:space="preserve"> Once the image is uploaded, the backend processes it instantly and returns a prediction result (Real/Fake).</w:t>
      </w:r>
    </w:p>
    <w:p w14:paraId="1A1E7E77">
      <w:pPr>
        <w:pStyle w:val="14"/>
        <w:keepNext w:val="0"/>
        <w:keepLines w:val="0"/>
        <w:widowControl/>
        <w:suppressLineNumbers w:val="0"/>
        <w:spacing w:before="0" w:beforeAutospacing="1" w:after="0" w:afterAutospacing="1"/>
        <w:ind w:left="0" w:right="0"/>
        <w:rPr>
          <w:rFonts w:hint="default" w:ascii="Times New Roman" w:hAnsi="Times New Roman" w:eastAsia="Symbol" w:cs="Times New Roman"/>
          <w:sz w:val="28"/>
          <w:szCs w:val="28"/>
        </w:rPr>
      </w:pPr>
      <w:r>
        <w:rPr>
          <w:rFonts w:hint="default" w:ascii="Times New Roman" w:hAnsi="Times New Roman" w:eastAsia="Symbol" w:cs="Times New Roman"/>
          <w:b/>
          <w:bCs/>
          <w:sz w:val="28"/>
          <w:szCs w:val="28"/>
        </w:rPr>
        <w:t>Visual Feedback:</w:t>
      </w:r>
      <w:r>
        <w:rPr>
          <w:rFonts w:hint="default" w:ascii="Times New Roman" w:hAnsi="Times New Roman" w:eastAsia="Symbol" w:cs="Times New Roman"/>
          <w:sz w:val="28"/>
          <w:szCs w:val="28"/>
        </w:rPr>
        <w:t xml:space="preserve"> The application displays the prediction along with confidence scores to help interpret the result.</w:t>
      </w:r>
    </w:p>
    <w:p w14:paraId="06D72153">
      <w:pPr>
        <w:pStyle w:val="14"/>
        <w:keepNext w:val="0"/>
        <w:keepLines w:val="0"/>
        <w:widowControl/>
        <w:suppressLineNumbers w:val="0"/>
        <w:spacing w:before="0" w:beforeAutospacing="1" w:after="0" w:afterAutospacing="1"/>
        <w:ind w:left="0" w:right="0"/>
        <w:rPr>
          <w:rFonts w:hint="default" w:ascii="Times New Roman" w:hAnsi="Times New Roman" w:eastAsia="Symbol" w:cs="Times New Roman"/>
          <w:sz w:val="28"/>
          <w:szCs w:val="28"/>
        </w:rPr>
      </w:pPr>
      <w:r>
        <w:rPr>
          <w:rFonts w:hint="default" w:ascii="Times New Roman" w:hAnsi="Times New Roman" w:eastAsia="Symbol" w:cs="Times New Roman"/>
          <w:b/>
          <w:bCs/>
          <w:sz w:val="28"/>
          <w:szCs w:val="28"/>
        </w:rPr>
        <w:t>Secure and Scalable:</w:t>
      </w:r>
      <w:r>
        <w:rPr>
          <w:rFonts w:hint="default" w:ascii="Times New Roman" w:hAnsi="Times New Roman" w:eastAsia="Symbol" w:cs="Times New Roman"/>
          <w:sz w:val="28"/>
          <w:szCs w:val="28"/>
        </w:rPr>
        <w:t xml:space="preserve"> The system supports secure image handling and can scale to support multiple users.</w:t>
      </w:r>
    </w:p>
    <w:p w14:paraId="4E928C1C">
      <w:pPr>
        <w:pStyle w:val="14"/>
        <w:keepNext w:val="0"/>
        <w:keepLines w:val="0"/>
        <w:widowControl/>
        <w:suppressLineNumbers w:val="0"/>
        <w:spacing w:before="0" w:beforeAutospacing="1" w:after="0" w:afterAutospacing="1"/>
        <w:ind w:left="0" w:right="0"/>
        <w:rPr>
          <w:rFonts w:hint="default" w:ascii="Times New Roman" w:hAnsi="Times New Roman" w:eastAsia="Symbol" w:cs="Times New Roman"/>
          <w:sz w:val="28"/>
          <w:szCs w:val="28"/>
        </w:rPr>
      </w:pPr>
      <w:r>
        <w:rPr>
          <w:rFonts w:hint="default" w:ascii="Times New Roman" w:hAnsi="Times New Roman" w:eastAsia="Symbol" w:cs="Times New Roman"/>
          <w:b/>
          <w:bCs/>
          <w:sz w:val="28"/>
          <w:szCs w:val="28"/>
        </w:rPr>
        <w:t>Extensible Framework:</w:t>
      </w:r>
      <w:r>
        <w:rPr>
          <w:rFonts w:hint="default" w:ascii="Times New Roman" w:hAnsi="Times New Roman" w:eastAsia="Symbol" w:cs="Times New Roman"/>
          <w:sz w:val="28"/>
          <w:szCs w:val="28"/>
        </w:rPr>
        <w:t xml:space="preserve"> The application is designed to accommodate future enhancements, such as image localization, heatmaps, and video support.</w:t>
      </w:r>
    </w:p>
    <w:p w14:paraId="18B6EC1C">
      <w:pPr>
        <w:pStyle w:val="14"/>
        <w:keepNext w:val="0"/>
        <w:keepLines w:val="0"/>
        <w:widowControl/>
        <w:suppressLineNumbers w:val="0"/>
        <w:spacing w:before="0" w:beforeAutospacing="1" w:after="0" w:afterAutospacing="1"/>
        <w:ind w:left="0" w:right="0"/>
        <w:rPr>
          <w:rFonts w:hint="default" w:ascii="Times New Roman" w:hAnsi="Times New Roman" w:eastAsia="Symbol" w:cs="Times New Roman"/>
          <w:sz w:val="28"/>
          <w:szCs w:val="28"/>
        </w:rPr>
      </w:pPr>
    </w:p>
    <w:bookmarkEnd w:id="9"/>
    <w:p w14:paraId="7E019BA0">
      <w:pPr>
        <w:pStyle w:val="2"/>
        <w:numPr>
          <w:ilvl w:val="1"/>
          <w:numId w:val="21"/>
        </w:numPr>
        <w:tabs>
          <w:tab w:val="left" w:pos="518"/>
        </w:tabs>
        <w:spacing w:before="1" w:after="0" w:line="321" w:lineRule="exact"/>
        <w:ind w:left="518" w:right="0" w:hanging="418"/>
        <w:jc w:val="left"/>
        <w:rPr>
          <w:spacing w:val="-4"/>
          <w:sz w:val="28"/>
          <w:szCs w:val="28"/>
        </w:rPr>
      </w:pPr>
      <w:r>
        <w:rPr>
          <w:rFonts w:hint="eastAsia" w:ascii="SimSun" w:hAnsi="SimSun" w:eastAsia="SimSun" w:cs="SimSun"/>
          <w:sz w:val="24"/>
        </w:rPr>
        <w:t xml:space="preserve"> </w:t>
      </w:r>
      <w:r>
        <w:t>FESIBILITY</w:t>
      </w:r>
      <w:r>
        <w:rPr>
          <w:spacing w:val="-9"/>
        </w:rPr>
        <w:t xml:space="preserve"> </w:t>
      </w:r>
      <w:r>
        <w:rPr>
          <w:spacing w:val="-4"/>
        </w:rPr>
        <w:t>STUDY</w:t>
      </w:r>
    </w:p>
    <w:p w14:paraId="5754D919">
      <w:pPr>
        <w:pStyle w:val="14"/>
        <w:keepNext w:val="0"/>
        <w:keepLines w:val="0"/>
        <w:widowControl/>
        <w:suppressLineNumbers w:val="0"/>
        <w:spacing w:before="0" w:beforeAutospacing="1" w:after="0" w:afterAutospacing="1"/>
        <w:ind w:left="0" w:right="0"/>
        <w:rPr>
          <w:sz w:val="28"/>
          <w:szCs w:val="28"/>
        </w:rPr>
      </w:pPr>
      <w:r>
        <w:rPr>
          <w:sz w:val="28"/>
          <w:szCs w:val="28"/>
        </w:rPr>
        <w:t xml:space="preserve">This feasibility study evaluates the proposed </w:t>
      </w:r>
      <w:r>
        <w:rPr>
          <w:rStyle w:val="15"/>
          <w:sz w:val="28"/>
          <w:szCs w:val="28"/>
        </w:rPr>
        <w:t>Fake Image Detection System</w:t>
      </w:r>
      <w:r>
        <w:rPr>
          <w:sz w:val="28"/>
          <w:szCs w:val="28"/>
        </w:rPr>
        <w:t xml:space="preserve"> across technical, financial, operational, and environmental dimensions to ensure the solution is practical, cost-effective, and sustainable.</w:t>
      </w:r>
    </w:p>
    <w:p w14:paraId="6FB8527B">
      <w:pPr>
        <w:keepNext w:val="0"/>
        <w:keepLines w:val="0"/>
        <w:widowControl/>
        <w:suppressLineNumbers w:val="0"/>
        <w:rPr>
          <w:sz w:val="32"/>
          <w:szCs w:val="32"/>
        </w:rPr>
      </w:pPr>
      <w:r>
        <w:rPr>
          <w:rStyle w:val="15"/>
          <w:sz w:val="32"/>
          <w:szCs w:val="32"/>
        </w:rPr>
        <w:t>3.3.1 Technical Feasibility</w:t>
      </w:r>
    </w:p>
    <w:p w14:paraId="3D83EA73">
      <w:pPr>
        <w:pStyle w:val="14"/>
        <w:keepNext w:val="0"/>
        <w:keepLines w:val="0"/>
        <w:widowControl/>
        <w:numPr>
          <w:ilvl w:val="0"/>
          <w:numId w:val="23"/>
        </w:numPr>
        <w:suppressLineNumbers w:val="0"/>
        <w:spacing w:before="0" w:beforeAutospacing="1" w:after="0" w:afterAutospacing="1"/>
        <w:ind w:left="420" w:leftChars="0" w:right="0" w:hanging="420" w:firstLineChars="0"/>
        <w:rPr>
          <w:sz w:val="28"/>
          <w:szCs w:val="28"/>
        </w:rPr>
      </w:pPr>
      <w:r>
        <w:rPr>
          <w:rStyle w:val="15"/>
          <w:sz w:val="28"/>
          <w:szCs w:val="28"/>
        </w:rPr>
        <w:t>Infrastructure Requirements</w:t>
      </w:r>
      <w:r>
        <w:rPr>
          <w:sz w:val="28"/>
          <w:szCs w:val="28"/>
        </w:rPr>
        <w:t>: The system requires a backend server capable of running a Python environment with Flask and supporting deep learning model deployment using frameworks like TensorFlow or PyTorch.</w:t>
      </w:r>
    </w:p>
    <w:p w14:paraId="5E12378A">
      <w:pPr>
        <w:pStyle w:val="14"/>
        <w:keepNext w:val="0"/>
        <w:keepLines w:val="0"/>
        <w:widowControl/>
        <w:numPr>
          <w:ilvl w:val="0"/>
          <w:numId w:val="23"/>
        </w:numPr>
        <w:suppressLineNumbers w:val="0"/>
        <w:spacing w:before="0" w:beforeAutospacing="1" w:after="0" w:afterAutospacing="1"/>
        <w:ind w:left="420" w:leftChars="0" w:right="0" w:hanging="420" w:firstLineChars="0"/>
        <w:rPr>
          <w:sz w:val="28"/>
          <w:szCs w:val="28"/>
        </w:rPr>
      </w:pPr>
      <w:r>
        <w:rPr>
          <w:rStyle w:val="15"/>
          <w:sz w:val="28"/>
          <w:szCs w:val="28"/>
        </w:rPr>
        <w:t>Dataset and Model Training</w:t>
      </w:r>
      <w:r>
        <w:rPr>
          <w:sz w:val="28"/>
          <w:szCs w:val="28"/>
        </w:rPr>
        <w:t>: Training utilizes high-quality datasets such as Deepfake, Celeb-DF, and FaceForensics++, ensuring robust and accurate classification performance.</w:t>
      </w:r>
    </w:p>
    <w:p w14:paraId="4067480F">
      <w:pPr>
        <w:pStyle w:val="14"/>
        <w:keepNext w:val="0"/>
        <w:keepLines w:val="0"/>
        <w:widowControl/>
        <w:numPr>
          <w:ilvl w:val="0"/>
          <w:numId w:val="23"/>
        </w:numPr>
        <w:suppressLineNumbers w:val="0"/>
        <w:spacing w:before="0" w:beforeAutospacing="1" w:after="0" w:afterAutospacing="1"/>
        <w:ind w:left="420" w:leftChars="0" w:right="0" w:hanging="420" w:firstLineChars="0"/>
        <w:rPr>
          <w:sz w:val="28"/>
          <w:szCs w:val="28"/>
        </w:rPr>
      </w:pPr>
      <w:r>
        <w:rPr>
          <w:rStyle w:val="15"/>
          <w:sz w:val="28"/>
          <w:szCs w:val="28"/>
        </w:rPr>
        <w:t>Web Framework</w:t>
      </w:r>
      <w:r>
        <w:rPr>
          <w:sz w:val="28"/>
          <w:szCs w:val="28"/>
        </w:rPr>
        <w:t>: Flask is selected for its lightweight architecture and ease of integration with machine learning models and frontend technologies.</w:t>
      </w:r>
    </w:p>
    <w:p w14:paraId="5DF25DFB">
      <w:pPr>
        <w:pStyle w:val="14"/>
        <w:keepNext w:val="0"/>
        <w:keepLines w:val="0"/>
        <w:widowControl/>
        <w:numPr>
          <w:ilvl w:val="0"/>
          <w:numId w:val="23"/>
        </w:numPr>
        <w:suppressLineNumbers w:val="0"/>
        <w:spacing w:before="0" w:beforeAutospacing="1" w:after="0" w:afterAutospacing="1"/>
        <w:ind w:left="420" w:leftChars="0" w:right="0" w:hanging="420" w:firstLineChars="0"/>
        <w:rPr>
          <w:sz w:val="28"/>
          <w:szCs w:val="28"/>
        </w:rPr>
      </w:pPr>
      <w:r>
        <w:rPr>
          <w:rStyle w:val="15"/>
          <w:sz w:val="28"/>
          <w:szCs w:val="28"/>
        </w:rPr>
        <w:t>Security Measures</w:t>
      </w:r>
      <w:r>
        <w:rPr>
          <w:sz w:val="28"/>
          <w:szCs w:val="28"/>
        </w:rPr>
        <w:t>: HTTPS encryption, secure image upload handling, and proper request validation are employed to protect against data breaches.</w:t>
      </w:r>
    </w:p>
    <w:p w14:paraId="2C94438A">
      <w:pPr>
        <w:pStyle w:val="14"/>
        <w:keepNext w:val="0"/>
        <w:keepLines w:val="0"/>
        <w:widowControl/>
        <w:numPr>
          <w:ilvl w:val="0"/>
          <w:numId w:val="23"/>
        </w:numPr>
        <w:suppressLineNumbers w:val="0"/>
        <w:spacing w:before="0" w:beforeAutospacing="1" w:after="0" w:afterAutospacing="1"/>
        <w:ind w:left="420" w:leftChars="0" w:right="0" w:hanging="420" w:firstLineChars="0"/>
        <w:rPr>
          <w:sz w:val="28"/>
          <w:szCs w:val="28"/>
        </w:rPr>
      </w:pPr>
      <w:r>
        <w:rPr>
          <w:rStyle w:val="15"/>
          <w:sz w:val="28"/>
          <w:szCs w:val="28"/>
        </w:rPr>
        <w:t>Compatibility</w:t>
      </w:r>
      <w:r>
        <w:rPr>
          <w:sz w:val="28"/>
          <w:szCs w:val="28"/>
        </w:rPr>
        <w:t>: The application is designed to be responsive and compatible with all major browsers and devices, ensuring accessibility for a wide range of users.</w:t>
      </w:r>
    </w:p>
    <w:p w14:paraId="38B96215">
      <w:pPr>
        <w:keepNext w:val="0"/>
        <w:keepLines w:val="0"/>
        <w:widowControl/>
        <w:suppressLineNumbers w:val="0"/>
        <w:rPr>
          <w:sz w:val="32"/>
          <w:szCs w:val="32"/>
        </w:rPr>
      </w:pPr>
      <w:r>
        <w:rPr>
          <w:rStyle w:val="15"/>
          <w:sz w:val="32"/>
          <w:szCs w:val="32"/>
        </w:rPr>
        <w:t>3.3.2 Financial Feasibility</w:t>
      </w:r>
    </w:p>
    <w:p w14:paraId="1A24C840">
      <w:pPr>
        <w:pStyle w:val="14"/>
        <w:keepNext w:val="0"/>
        <w:keepLines w:val="0"/>
        <w:widowControl/>
        <w:numPr>
          <w:ilvl w:val="0"/>
          <w:numId w:val="24"/>
        </w:numPr>
        <w:suppressLineNumbers w:val="0"/>
        <w:spacing w:before="0" w:beforeAutospacing="1" w:after="0" w:afterAutospacing="1"/>
        <w:ind w:left="420" w:leftChars="0" w:right="0" w:hanging="420" w:firstLineChars="0"/>
        <w:rPr>
          <w:sz w:val="28"/>
          <w:szCs w:val="28"/>
        </w:rPr>
      </w:pPr>
      <w:r>
        <w:rPr>
          <w:rStyle w:val="15"/>
          <w:sz w:val="28"/>
          <w:szCs w:val="28"/>
        </w:rPr>
        <w:t>Development Costs</w:t>
      </w:r>
      <w:r>
        <w:rPr>
          <w:sz w:val="28"/>
          <w:szCs w:val="28"/>
        </w:rPr>
        <w:t>: Initial costs primarily cover model training, development of the web interface, and deployment to a cloud platform (e.g., AWS, Heroku).</w:t>
      </w:r>
    </w:p>
    <w:p w14:paraId="7D46DC62">
      <w:pPr>
        <w:pStyle w:val="14"/>
        <w:keepNext w:val="0"/>
        <w:keepLines w:val="0"/>
        <w:widowControl/>
        <w:numPr>
          <w:ilvl w:val="0"/>
          <w:numId w:val="24"/>
        </w:numPr>
        <w:suppressLineNumbers w:val="0"/>
        <w:spacing w:before="0" w:beforeAutospacing="1" w:after="0" w:afterAutospacing="1"/>
        <w:ind w:left="420" w:leftChars="0" w:right="0" w:hanging="420" w:firstLineChars="0"/>
        <w:rPr>
          <w:sz w:val="28"/>
          <w:szCs w:val="28"/>
        </w:rPr>
      </w:pPr>
      <w:r>
        <w:rPr>
          <w:rStyle w:val="15"/>
          <w:sz w:val="28"/>
          <w:szCs w:val="28"/>
        </w:rPr>
        <w:t>Open-source Frameworks</w:t>
      </w:r>
      <w:r>
        <w:rPr>
          <w:sz w:val="28"/>
          <w:szCs w:val="28"/>
        </w:rPr>
        <w:t>: Leveraging free and open-source technologies such as Flask, PyTorch, and Bootstrap significantly reduces licensing and software costs.</w:t>
      </w:r>
    </w:p>
    <w:p w14:paraId="41A25498">
      <w:pPr>
        <w:pStyle w:val="14"/>
        <w:keepNext w:val="0"/>
        <w:keepLines w:val="0"/>
        <w:widowControl/>
        <w:numPr>
          <w:ilvl w:val="0"/>
          <w:numId w:val="24"/>
        </w:numPr>
        <w:suppressLineNumbers w:val="0"/>
        <w:spacing w:before="0" w:beforeAutospacing="1" w:after="0" w:afterAutospacing="1"/>
        <w:ind w:left="420" w:leftChars="0" w:right="0" w:hanging="420" w:firstLineChars="0"/>
        <w:rPr>
          <w:sz w:val="28"/>
          <w:szCs w:val="28"/>
        </w:rPr>
      </w:pPr>
      <w:r>
        <w:rPr>
          <w:rStyle w:val="15"/>
          <w:sz w:val="28"/>
          <w:szCs w:val="28"/>
        </w:rPr>
        <w:t>Long-term Benefits</w:t>
      </w:r>
      <w:r>
        <w:rPr>
          <w:sz w:val="28"/>
          <w:szCs w:val="28"/>
        </w:rPr>
        <w:t>: Automation of document verification reduces human effort, thereby cutting labor costs and speeding up the validation process.</w:t>
      </w:r>
    </w:p>
    <w:p w14:paraId="456BD709">
      <w:pPr>
        <w:pStyle w:val="14"/>
        <w:keepNext w:val="0"/>
        <w:keepLines w:val="0"/>
        <w:widowControl/>
        <w:numPr>
          <w:ilvl w:val="0"/>
          <w:numId w:val="24"/>
        </w:numPr>
        <w:suppressLineNumbers w:val="0"/>
        <w:spacing w:before="0" w:beforeAutospacing="1" w:after="0" w:afterAutospacing="1"/>
        <w:ind w:left="420" w:leftChars="0" w:right="0" w:hanging="420" w:firstLineChars="0"/>
      </w:pPr>
      <w:r>
        <w:rPr>
          <w:rStyle w:val="15"/>
          <w:sz w:val="28"/>
          <w:szCs w:val="28"/>
        </w:rPr>
        <w:t>Maintenance</w:t>
      </w:r>
      <w:r>
        <w:rPr>
          <w:sz w:val="28"/>
          <w:szCs w:val="28"/>
        </w:rPr>
        <w:t>: Ongoing maintenance costs are low, with periodic model retraining and software updates being manageable with minimal resources.</w:t>
      </w:r>
    </w:p>
    <w:p w14:paraId="4762718C">
      <w:pPr>
        <w:pStyle w:val="14"/>
        <w:keepNext w:val="0"/>
        <w:keepLines w:val="0"/>
        <w:widowControl/>
        <w:suppressLineNumbers w:val="0"/>
        <w:spacing w:before="0" w:beforeAutospacing="1" w:after="0" w:afterAutospacing="1"/>
        <w:ind w:right="0"/>
        <w:rPr>
          <w:sz w:val="32"/>
          <w:szCs w:val="32"/>
        </w:rPr>
      </w:pPr>
      <w:r>
        <w:rPr>
          <w:rStyle w:val="15"/>
          <w:sz w:val="32"/>
          <w:szCs w:val="32"/>
        </w:rPr>
        <w:t>3.3.3 Operational Feasibility</w:t>
      </w:r>
    </w:p>
    <w:p w14:paraId="5B69233F">
      <w:pPr>
        <w:pStyle w:val="14"/>
        <w:keepNext w:val="0"/>
        <w:keepLines w:val="0"/>
        <w:widowControl/>
        <w:numPr>
          <w:ilvl w:val="0"/>
          <w:numId w:val="25"/>
        </w:numPr>
        <w:suppressLineNumbers w:val="0"/>
        <w:spacing w:before="0" w:beforeAutospacing="1" w:after="0" w:afterAutospacing="1"/>
        <w:ind w:left="420" w:leftChars="0" w:right="0" w:hanging="420" w:firstLineChars="0"/>
        <w:rPr>
          <w:sz w:val="28"/>
          <w:szCs w:val="28"/>
        </w:rPr>
      </w:pPr>
      <w:r>
        <w:rPr>
          <w:rStyle w:val="15"/>
          <w:sz w:val="28"/>
          <w:szCs w:val="28"/>
        </w:rPr>
        <w:t>Ease of Use</w:t>
      </w:r>
      <w:r>
        <w:rPr>
          <w:sz w:val="28"/>
          <w:szCs w:val="28"/>
        </w:rPr>
        <w:t>: The system features a user-friendly interface designed for use by individuals with minimal technical expertise.</w:t>
      </w:r>
    </w:p>
    <w:p w14:paraId="12A8DA9F">
      <w:pPr>
        <w:pStyle w:val="14"/>
        <w:keepNext w:val="0"/>
        <w:keepLines w:val="0"/>
        <w:widowControl/>
        <w:numPr>
          <w:ilvl w:val="0"/>
          <w:numId w:val="25"/>
        </w:numPr>
        <w:suppressLineNumbers w:val="0"/>
        <w:spacing w:before="0" w:beforeAutospacing="1" w:after="0" w:afterAutospacing="1"/>
        <w:ind w:left="420" w:leftChars="0" w:right="0" w:hanging="420" w:firstLineChars="0"/>
        <w:rPr>
          <w:sz w:val="28"/>
          <w:szCs w:val="28"/>
        </w:rPr>
      </w:pPr>
      <w:r>
        <w:rPr>
          <w:rStyle w:val="15"/>
          <w:sz w:val="28"/>
          <w:szCs w:val="28"/>
        </w:rPr>
        <w:t>Real-time Feedback</w:t>
      </w:r>
      <w:r>
        <w:rPr>
          <w:sz w:val="28"/>
          <w:szCs w:val="28"/>
        </w:rPr>
        <w:t>: Users receive immediate results upon uploading an image, which enhances its usability for media professionals, researchers, and the general public.</w:t>
      </w:r>
    </w:p>
    <w:p w14:paraId="124BEEDC">
      <w:pPr>
        <w:pStyle w:val="14"/>
        <w:keepNext w:val="0"/>
        <w:keepLines w:val="0"/>
        <w:widowControl/>
        <w:numPr>
          <w:ilvl w:val="0"/>
          <w:numId w:val="25"/>
        </w:numPr>
        <w:suppressLineNumbers w:val="0"/>
        <w:spacing w:before="0" w:beforeAutospacing="1" w:after="0" w:afterAutospacing="1"/>
        <w:ind w:left="420" w:leftChars="0" w:right="0" w:hanging="420" w:firstLineChars="0"/>
        <w:rPr>
          <w:sz w:val="28"/>
          <w:szCs w:val="28"/>
        </w:rPr>
      </w:pPr>
      <w:r>
        <w:rPr>
          <w:rStyle w:val="15"/>
          <w:sz w:val="28"/>
          <w:szCs w:val="28"/>
        </w:rPr>
        <w:t>Personnel Requirements</w:t>
      </w:r>
      <w:r>
        <w:rPr>
          <w:sz w:val="28"/>
          <w:szCs w:val="28"/>
        </w:rPr>
        <w:t>: The system requires minimal training for operators and support personnel, making it suitable for widespread adoption.</w:t>
      </w:r>
    </w:p>
    <w:p w14:paraId="75C698C4">
      <w:pPr>
        <w:pStyle w:val="14"/>
        <w:keepNext w:val="0"/>
        <w:keepLines w:val="0"/>
        <w:widowControl/>
        <w:numPr>
          <w:ilvl w:val="0"/>
          <w:numId w:val="25"/>
        </w:numPr>
        <w:suppressLineNumbers w:val="0"/>
        <w:spacing w:before="0" w:beforeAutospacing="1" w:after="0" w:afterAutospacing="1"/>
        <w:ind w:left="420" w:leftChars="0" w:right="0" w:hanging="420" w:firstLineChars="0"/>
        <w:rPr>
          <w:sz w:val="28"/>
          <w:szCs w:val="28"/>
        </w:rPr>
      </w:pPr>
      <w:r>
        <w:rPr>
          <w:rStyle w:val="15"/>
          <w:sz w:val="28"/>
          <w:szCs w:val="28"/>
        </w:rPr>
        <w:t>Scalability</w:t>
      </w:r>
      <w:r>
        <w:rPr>
          <w:sz w:val="28"/>
          <w:szCs w:val="28"/>
        </w:rPr>
        <w:t>: Designed for cloud deployment, the application can be scaled horizontally to accommodate high user traffic without major reconfiguration.</w:t>
      </w:r>
    </w:p>
    <w:p w14:paraId="704C6744">
      <w:pPr>
        <w:keepNext w:val="0"/>
        <w:keepLines w:val="0"/>
        <w:widowControl/>
        <w:suppressLineNumbers w:val="0"/>
        <w:rPr>
          <w:rStyle w:val="15"/>
          <w:rFonts w:hint="default"/>
          <w:sz w:val="32"/>
          <w:szCs w:val="32"/>
          <w:lang w:val="en-US"/>
        </w:rPr>
      </w:pPr>
      <w:r>
        <w:rPr>
          <w:rStyle w:val="15"/>
          <w:sz w:val="32"/>
          <w:szCs w:val="32"/>
        </w:rPr>
        <w:t>3.3.4 Environmental Feasibility</w:t>
      </w:r>
      <w:r>
        <w:rPr>
          <w:rStyle w:val="15"/>
          <w:rFonts w:hint="default"/>
          <w:sz w:val="32"/>
          <w:szCs w:val="32"/>
          <w:lang w:val="en-US"/>
        </w:rPr>
        <w:t>:</w:t>
      </w:r>
    </w:p>
    <w:p w14:paraId="290A07C7">
      <w:pPr>
        <w:keepNext w:val="0"/>
        <w:keepLines w:val="0"/>
        <w:widowControl/>
        <w:suppressLineNumbers w:val="0"/>
        <w:rPr>
          <w:rStyle w:val="15"/>
          <w:rFonts w:hint="default"/>
          <w:sz w:val="28"/>
          <w:szCs w:val="28"/>
          <w:lang w:val="en-US"/>
        </w:rPr>
      </w:pPr>
    </w:p>
    <w:p w14:paraId="16845E3A">
      <w:pPr>
        <w:keepNext w:val="0"/>
        <w:keepLines w:val="0"/>
        <w:widowControl/>
        <w:numPr>
          <w:ilvl w:val="0"/>
          <w:numId w:val="26"/>
        </w:numPr>
        <w:suppressLineNumbers w:val="0"/>
        <w:ind w:left="420" w:leftChars="0" w:hanging="420" w:firstLineChars="0"/>
        <w:rPr>
          <w:sz w:val="28"/>
          <w:szCs w:val="28"/>
        </w:rPr>
      </w:pPr>
      <w:r>
        <w:rPr>
          <w:rStyle w:val="15"/>
          <w:sz w:val="28"/>
          <w:szCs w:val="28"/>
        </w:rPr>
        <w:t>Paperless Operation</w:t>
      </w:r>
      <w:r>
        <w:rPr>
          <w:sz w:val="28"/>
          <w:szCs w:val="28"/>
        </w:rPr>
        <w:t>: All verification and reporting processes are conducted digitally, reducing paper usage and physical storage needs.</w:t>
      </w:r>
    </w:p>
    <w:p w14:paraId="45FF3969">
      <w:pPr>
        <w:pStyle w:val="14"/>
        <w:keepNext w:val="0"/>
        <w:keepLines w:val="0"/>
        <w:widowControl/>
        <w:numPr>
          <w:ilvl w:val="0"/>
          <w:numId w:val="26"/>
        </w:numPr>
        <w:suppressLineNumbers w:val="0"/>
        <w:spacing w:before="0" w:beforeAutospacing="1" w:after="0" w:afterAutospacing="1"/>
        <w:ind w:left="420" w:leftChars="0" w:right="0" w:hanging="420" w:firstLineChars="0"/>
        <w:rPr>
          <w:sz w:val="28"/>
          <w:szCs w:val="28"/>
        </w:rPr>
      </w:pPr>
      <w:r>
        <w:rPr>
          <w:rStyle w:val="15"/>
          <w:sz w:val="28"/>
          <w:szCs w:val="28"/>
        </w:rPr>
        <w:t>Energy Efficiency</w:t>
      </w:r>
      <w:r>
        <w:rPr>
          <w:sz w:val="28"/>
          <w:szCs w:val="28"/>
        </w:rPr>
        <w:t>: Hosted on optimized cloud infrastructure, the system maintains a low energy footprint while ensuring high availability.</w:t>
      </w:r>
    </w:p>
    <w:p w14:paraId="416F39BD">
      <w:pPr>
        <w:pStyle w:val="14"/>
        <w:keepNext w:val="0"/>
        <w:keepLines w:val="0"/>
        <w:widowControl/>
        <w:numPr>
          <w:ilvl w:val="0"/>
          <w:numId w:val="26"/>
        </w:numPr>
        <w:suppressLineNumbers w:val="0"/>
        <w:spacing w:before="0" w:beforeAutospacing="1" w:after="0" w:afterAutospacing="1"/>
        <w:ind w:left="420" w:leftChars="0" w:right="0" w:hanging="420" w:firstLineChars="0"/>
      </w:pPr>
      <w:r>
        <w:rPr>
          <w:rStyle w:val="15"/>
          <w:sz w:val="28"/>
          <w:szCs w:val="28"/>
        </w:rPr>
        <w:t>Reduced Carbon Emissions</w:t>
      </w:r>
      <w:r>
        <w:rPr>
          <w:sz w:val="28"/>
          <w:szCs w:val="28"/>
        </w:rPr>
        <w:t>: Eliminates the need for physical transport or manual document handling, contributing to a lower overall environmental impact.</w:t>
      </w:r>
      <w:bookmarkStart w:id="10" w:name="_TOC_250011"/>
    </w:p>
    <w:p w14:paraId="0B4B6B60">
      <w:pPr>
        <w:pStyle w:val="3"/>
        <w:ind w:right="981"/>
        <w:jc w:val="center"/>
      </w:pPr>
    </w:p>
    <w:p w14:paraId="18BFC600">
      <w:pPr>
        <w:pStyle w:val="3"/>
        <w:ind w:right="981"/>
        <w:jc w:val="center"/>
        <w:rPr>
          <w:sz w:val="32"/>
          <w:szCs w:val="32"/>
        </w:rPr>
      </w:pPr>
      <w:r>
        <w:rPr>
          <w:sz w:val="32"/>
          <w:szCs w:val="32"/>
        </w:rPr>
        <w:t>Chapter</w:t>
      </w:r>
      <w:r>
        <w:rPr>
          <w:spacing w:val="-4"/>
          <w:sz w:val="32"/>
          <w:szCs w:val="32"/>
        </w:rPr>
        <w:t xml:space="preserve"> </w:t>
      </w:r>
      <w:r>
        <w:rPr>
          <w:sz w:val="32"/>
          <w:szCs w:val="32"/>
        </w:rPr>
        <w:t>4</w:t>
      </w:r>
      <w:r>
        <w:rPr>
          <w:spacing w:val="-3"/>
          <w:sz w:val="32"/>
          <w:szCs w:val="32"/>
        </w:rPr>
        <w:t xml:space="preserve"> </w:t>
      </w:r>
      <w:r>
        <w:rPr>
          <w:sz w:val="32"/>
          <w:szCs w:val="32"/>
        </w:rPr>
        <w:t>:</w:t>
      </w:r>
      <w:r>
        <w:rPr>
          <w:spacing w:val="-3"/>
          <w:sz w:val="32"/>
          <w:szCs w:val="32"/>
        </w:rPr>
        <w:t xml:space="preserve"> </w:t>
      </w:r>
      <w:r>
        <w:rPr>
          <w:sz w:val="32"/>
          <w:szCs w:val="32"/>
        </w:rPr>
        <w:t>SYSTEM</w:t>
      </w:r>
      <w:r>
        <w:rPr>
          <w:spacing w:val="-3"/>
          <w:sz w:val="32"/>
          <w:szCs w:val="32"/>
        </w:rPr>
        <w:t xml:space="preserve"> </w:t>
      </w:r>
      <w:bookmarkEnd w:id="10"/>
      <w:r>
        <w:rPr>
          <w:spacing w:val="-2"/>
          <w:sz w:val="32"/>
          <w:szCs w:val="32"/>
        </w:rPr>
        <w:t>DESIGN</w:t>
      </w:r>
    </w:p>
    <w:p w14:paraId="645A8978">
      <w:pPr>
        <w:pStyle w:val="24"/>
        <w:numPr>
          <w:ilvl w:val="1"/>
          <w:numId w:val="27"/>
        </w:numPr>
        <w:tabs>
          <w:tab w:val="left" w:pos="518"/>
        </w:tabs>
        <w:spacing w:before="281" w:after="0" w:line="240" w:lineRule="auto"/>
        <w:ind w:left="518" w:right="0" w:hanging="418"/>
        <w:jc w:val="left"/>
        <w:rPr>
          <w:rFonts w:hint="default"/>
        </w:rPr>
      </w:pPr>
      <w:r>
        <w:rPr>
          <w:b/>
          <w:sz w:val="28"/>
        </w:rPr>
        <w:t>UML</w:t>
      </w:r>
      <w:r>
        <w:rPr>
          <w:b/>
          <w:spacing w:val="-2"/>
          <w:sz w:val="28"/>
        </w:rPr>
        <w:t xml:space="preserve"> Diagrams:</w:t>
      </w:r>
    </w:p>
    <w:p w14:paraId="3C4B4497">
      <w:pPr>
        <w:pStyle w:val="8"/>
        <w:spacing w:before="2"/>
        <w:rPr>
          <w:rFonts w:hint="default"/>
        </w:rPr>
      </w:pPr>
    </w:p>
    <w:p w14:paraId="01EBFD43">
      <w:pPr>
        <w:pStyle w:val="8"/>
        <w:spacing w:before="2"/>
        <w:rPr>
          <w:rFonts w:hint="default"/>
          <w:sz w:val="28"/>
          <w:szCs w:val="28"/>
        </w:rPr>
      </w:pPr>
      <w:r>
        <w:rPr>
          <w:rFonts w:hint="default"/>
          <w:sz w:val="28"/>
          <w:szCs w:val="28"/>
        </w:rPr>
        <w:t>The Fake Document Detection system leverages deep learning models to automatically detect fake documents (e.g., forged IDs, fake certificates, etc.). The system is designed to process document uploads, analyze the content with a trained model, and provide feedback on whether the document is real or fake. The web interface will allow users to upload documents, and the backend system will process these files, returning results quickly and efficiently.</w:t>
      </w:r>
    </w:p>
    <w:p w14:paraId="33257672">
      <w:pPr>
        <w:pStyle w:val="8"/>
        <w:spacing w:before="2"/>
        <w:rPr>
          <w:rFonts w:hint="default"/>
          <w:sz w:val="28"/>
          <w:szCs w:val="28"/>
        </w:rPr>
      </w:pPr>
    </w:p>
    <w:p w14:paraId="37741F27">
      <w:pPr>
        <w:pStyle w:val="8"/>
        <w:spacing w:before="2"/>
        <w:rPr>
          <w:rFonts w:hint="default"/>
          <w:sz w:val="28"/>
          <w:szCs w:val="28"/>
        </w:rPr>
      </w:pPr>
      <w:r>
        <w:rPr>
          <w:rFonts w:hint="default"/>
          <w:sz w:val="28"/>
          <w:szCs w:val="28"/>
        </w:rPr>
        <w:t>Unified Modeling Language (UML) diagrams are used to depict the system’s structure, behavior, and deployment. The following UML models are used to visualize the system’s design:</w:t>
      </w:r>
    </w:p>
    <w:p w14:paraId="1030387A">
      <w:pPr>
        <w:pStyle w:val="8"/>
        <w:spacing w:before="2"/>
        <w:rPr>
          <w:rFonts w:hint="default"/>
          <w:sz w:val="28"/>
          <w:szCs w:val="28"/>
        </w:rPr>
      </w:pPr>
    </w:p>
    <w:p w14:paraId="2CEF3C0C">
      <w:pPr>
        <w:pStyle w:val="4"/>
        <w:numPr>
          <w:ilvl w:val="0"/>
          <w:numId w:val="28"/>
        </w:numPr>
        <w:tabs>
          <w:tab w:val="left" w:pos="819"/>
        </w:tabs>
        <w:spacing w:before="0" w:after="0" w:line="240" w:lineRule="auto"/>
        <w:ind w:left="360" w:leftChars="0" w:right="0" w:hanging="360" w:firstLineChars="0"/>
        <w:jc w:val="left"/>
        <w:rPr>
          <w:rFonts w:hint="default"/>
          <w:sz w:val="32"/>
          <w:szCs w:val="32"/>
        </w:rPr>
      </w:pPr>
      <w:r>
        <w:rPr>
          <w:sz w:val="32"/>
          <w:szCs w:val="32"/>
        </w:rPr>
        <w:t>User</w:t>
      </w:r>
      <w:r>
        <w:rPr>
          <w:spacing w:val="-2"/>
          <w:sz w:val="32"/>
          <w:szCs w:val="32"/>
        </w:rPr>
        <w:t xml:space="preserve"> </w:t>
      </w:r>
      <w:r>
        <w:rPr>
          <w:sz w:val="32"/>
          <w:szCs w:val="32"/>
        </w:rPr>
        <w:t>Model</w:t>
      </w:r>
      <w:r>
        <w:rPr>
          <w:spacing w:val="-2"/>
          <w:sz w:val="32"/>
          <w:szCs w:val="32"/>
        </w:rPr>
        <w:t xml:space="preserve"> </w:t>
      </w:r>
      <w:r>
        <w:rPr>
          <w:sz w:val="32"/>
          <w:szCs w:val="32"/>
        </w:rPr>
        <w:t>(Class</w:t>
      </w:r>
      <w:r>
        <w:rPr>
          <w:spacing w:val="-1"/>
          <w:sz w:val="32"/>
          <w:szCs w:val="32"/>
        </w:rPr>
        <w:t xml:space="preserve"> </w:t>
      </w:r>
      <w:r>
        <w:rPr>
          <w:spacing w:val="-2"/>
          <w:sz w:val="32"/>
          <w:szCs w:val="32"/>
        </w:rPr>
        <w:t>Diagram)</w:t>
      </w:r>
      <w:r>
        <w:rPr>
          <w:b w:val="0"/>
          <w:spacing w:val="-2"/>
          <w:sz w:val="32"/>
          <w:szCs w:val="32"/>
        </w:rPr>
        <w:t>:</w:t>
      </w:r>
    </w:p>
    <w:p w14:paraId="503DE298">
      <w:pPr>
        <w:pStyle w:val="14"/>
        <w:numPr>
          <w:ilvl w:val="0"/>
          <w:numId w:val="0"/>
        </w:numPr>
        <w:bidi w:val="0"/>
        <w:ind w:left="220" w:leftChars="0" w:right="0" w:rightChars="0"/>
        <w:rPr>
          <w:rFonts w:hint="default"/>
        </w:rPr>
      </w:pPr>
    </w:p>
    <w:p w14:paraId="0B903E32">
      <w:pPr>
        <w:pStyle w:val="14"/>
        <w:numPr>
          <w:ilvl w:val="0"/>
          <w:numId w:val="29"/>
        </w:numPr>
        <w:bidi w:val="0"/>
        <w:ind w:left="425" w:leftChars="0" w:right="0" w:rightChars="0" w:hanging="425" w:firstLineChars="0"/>
        <w:jc w:val="both"/>
        <w:rPr>
          <w:rFonts w:hint="default"/>
          <w:b/>
          <w:bCs/>
          <w:sz w:val="28"/>
          <w:szCs w:val="28"/>
        </w:rPr>
      </w:pPr>
      <w:r>
        <w:rPr>
          <w:rFonts w:hint="default"/>
          <w:b/>
          <w:bCs/>
          <w:sz w:val="28"/>
          <w:szCs w:val="28"/>
        </w:rPr>
        <w:t>Entities:</w:t>
      </w:r>
    </w:p>
    <w:p w14:paraId="09772A9E">
      <w:pPr>
        <w:pStyle w:val="14"/>
        <w:numPr>
          <w:ilvl w:val="0"/>
          <w:numId w:val="0"/>
        </w:numPr>
        <w:bidi w:val="0"/>
        <w:ind w:left="440" w:leftChars="0" w:right="0" w:rightChars="0"/>
        <w:jc w:val="both"/>
        <w:rPr>
          <w:rFonts w:hint="default"/>
          <w:sz w:val="28"/>
          <w:szCs w:val="28"/>
        </w:rPr>
      </w:pPr>
    </w:p>
    <w:p w14:paraId="00E461B9">
      <w:pPr>
        <w:pStyle w:val="14"/>
        <w:numPr>
          <w:ilvl w:val="0"/>
          <w:numId w:val="30"/>
        </w:numPr>
        <w:bidi w:val="0"/>
        <w:ind w:left="420" w:leftChars="0" w:right="0" w:rightChars="0" w:hanging="420" w:firstLineChars="0"/>
        <w:jc w:val="both"/>
        <w:rPr>
          <w:rFonts w:hint="default"/>
          <w:sz w:val="28"/>
          <w:szCs w:val="28"/>
        </w:rPr>
      </w:pPr>
      <w:r>
        <w:rPr>
          <w:rFonts w:hint="default"/>
          <w:b/>
          <w:bCs/>
          <w:sz w:val="28"/>
          <w:szCs w:val="28"/>
        </w:rPr>
        <w:t xml:space="preserve">User: </w:t>
      </w:r>
      <w:r>
        <w:rPr>
          <w:rFonts w:hint="default"/>
          <w:sz w:val="28"/>
          <w:szCs w:val="28"/>
        </w:rPr>
        <w:t>Represents the person interacting with the system. Attributes include userID,username, email, and password. Operations include login(), uploadDocument(), and viewResult().</w:t>
      </w:r>
    </w:p>
    <w:p w14:paraId="3C113A27">
      <w:pPr>
        <w:pStyle w:val="14"/>
        <w:numPr>
          <w:ilvl w:val="0"/>
          <w:numId w:val="0"/>
        </w:numPr>
        <w:bidi w:val="0"/>
        <w:ind w:left="440" w:leftChars="0" w:right="0" w:rightChars="0"/>
        <w:jc w:val="both"/>
        <w:rPr>
          <w:rFonts w:hint="default"/>
          <w:sz w:val="28"/>
          <w:szCs w:val="28"/>
        </w:rPr>
      </w:pPr>
    </w:p>
    <w:p w14:paraId="0768416D">
      <w:pPr>
        <w:pStyle w:val="14"/>
        <w:numPr>
          <w:ilvl w:val="0"/>
          <w:numId w:val="30"/>
        </w:numPr>
        <w:bidi w:val="0"/>
        <w:ind w:left="420" w:leftChars="0" w:right="0" w:rightChars="0" w:hanging="420" w:firstLineChars="0"/>
        <w:jc w:val="both"/>
        <w:rPr>
          <w:rFonts w:hint="default"/>
          <w:sz w:val="28"/>
          <w:szCs w:val="28"/>
        </w:rPr>
      </w:pPr>
      <w:r>
        <w:rPr>
          <w:rFonts w:hint="default"/>
          <w:b/>
          <w:bCs/>
          <w:sz w:val="28"/>
          <w:szCs w:val="28"/>
        </w:rPr>
        <w:t>Document:</w:t>
      </w:r>
      <w:r>
        <w:rPr>
          <w:rFonts w:hint="default"/>
          <w:sz w:val="28"/>
          <w:szCs w:val="28"/>
        </w:rPr>
        <w:t xml:space="preserve"> Represents the uploaded document. Attributes include documentID, filePath, uploadDate, and status. Operations include analyze(), generateResult().</w:t>
      </w:r>
    </w:p>
    <w:p w14:paraId="7524A8A7">
      <w:pPr>
        <w:pStyle w:val="14"/>
        <w:numPr>
          <w:ilvl w:val="0"/>
          <w:numId w:val="0"/>
        </w:numPr>
        <w:bidi w:val="0"/>
        <w:ind w:leftChars="0" w:right="0" w:rightChars="0"/>
        <w:jc w:val="both"/>
        <w:rPr>
          <w:rFonts w:hint="default"/>
          <w:sz w:val="28"/>
          <w:szCs w:val="28"/>
        </w:rPr>
      </w:pPr>
    </w:p>
    <w:p w14:paraId="1E26C4DC">
      <w:pPr>
        <w:pStyle w:val="14"/>
        <w:numPr>
          <w:ilvl w:val="0"/>
          <w:numId w:val="30"/>
        </w:numPr>
        <w:bidi w:val="0"/>
        <w:ind w:left="420" w:leftChars="0" w:right="0" w:rightChars="0" w:hanging="420" w:firstLineChars="0"/>
        <w:jc w:val="both"/>
        <w:rPr>
          <w:rFonts w:hint="default"/>
          <w:sz w:val="28"/>
          <w:szCs w:val="28"/>
        </w:rPr>
      </w:pPr>
      <w:r>
        <w:rPr>
          <w:rFonts w:hint="default"/>
          <w:b/>
          <w:bCs/>
          <w:sz w:val="28"/>
          <w:szCs w:val="28"/>
          <w:lang w:val="en-US"/>
        </w:rPr>
        <w:t>m</w:t>
      </w:r>
      <w:r>
        <w:rPr>
          <w:rFonts w:hint="default"/>
          <w:b/>
          <w:bCs/>
          <w:sz w:val="28"/>
          <w:szCs w:val="28"/>
        </w:rPr>
        <w:t>odel:</w:t>
      </w:r>
      <w:r>
        <w:rPr>
          <w:rFonts w:hint="default"/>
          <w:sz w:val="28"/>
          <w:szCs w:val="28"/>
        </w:rPr>
        <w:t xml:space="preserve"> Represents the deep learning model used for detection. Attributes include modelID, accuracy, and type. Operations include loadModel(), predict().</w:t>
      </w:r>
    </w:p>
    <w:p w14:paraId="42DDBAAD">
      <w:pPr>
        <w:pStyle w:val="14"/>
        <w:numPr>
          <w:ilvl w:val="0"/>
          <w:numId w:val="0"/>
        </w:numPr>
        <w:bidi w:val="0"/>
        <w:ind w:left="440" w:leftChars="0" w:right="0" w:rightChars="0"/>
        <w:jc w:val="both"/>
        <w:rPr>
          <w:rFonts w:hint="default"/>
        </w:rPr>
      </w:pPr>
    </w:p>
    <w:p w14:paraId="52659D0F">
      <w:pPr>
        <w:pStyle w:val="14"/>
        <w:numPr>
          <w:ilvl w:val="0"/>
          <w:numId w:val="0"/>
        </w:numPr>
        <w:bidi w:val="0"/>
        <w:ind w:left="440" w:leftChars="0" w:right="0" w:rightChars="0"/>
        <w:jc w:val="both"/>
        <w:rPr>
          <w:rFonts w:hint="default"/>
        </w:rPr>
      </w:pPr>
    </w:p>
    <w:p w14:paraId="543B6B2D">
      <w:pPr>
        <w:pStyle w:val="14"/>
        <w:numPr>
          <w:ilvl w:val="0"/>
          <w:numId w:val="29"/>
        </w:numPr>
        <w:bidi w:val="0"/>
        <w:ind w:left="425" w:leftChars="0" w:right="0" w:rightChars="0" w:hanging="425" w:firstLineChars="0"/>
        <w:jc w:val="both"/>
        <w:rPr>
          <w:rFonts w:hint="default"/>
          <w:b/>
          <w:bCs/>
          <w:sz w:val="32"/>
          <w:szCs w:val="32"/>
        </w:rPr>
      </w:pPr>
      <w:r>
        <w:rPr>
          <w:rFonts w:hint="default"/>
          <w:b/>
          <w:bCs/>
          <w:sz w:val="32"/>
          <w:szCs w:val="32"/>
        </w:rPr>
        <w:t>Relationships:</w:t>
      </w:r>
    </w:p>
    <w:p w14:paraId="3F4E276C">
      <w:pPr>
        <w:pStyle w:val="14"/>
        <w:numPr>
          <w:ilvl w:val="0"/>
          <w:numId w:val="0"/>
        </w:numPr>
        <w:bidi w:val="0"/>
        <w:ind w:left="440" w:leftChars="0" w:right="0" w:rightChars="0"/>
        <w:jc w:val="both"/>
        <w:rPr>
          <w:rFonts w:hint="default"/>
          <w:sz w:val="32"/>
          <w:szCs w:val="32"/>
        </w:rPr>
      </w:pPr>
    </w:p>
    <w:p w14:paraId="63C5FDE6">
      <w:pPr>
        <w:pStyle w:val="14"/>
        <w:numPr>
          <w:ilvl w:val="0"/>
          <w:numId w:val="31"/>
        </w:numPr>
        <w:bidi w:val="0"/>
        <w:ind w:left="420" w:leftChars="0" w:right="0" w:rightChars="0" w:hanging="420" w:firstLineChars="0"/>
        <w:jc w:val="both"/>
        <w:rPr>
          <w:rFonts w:hint="default"/>
          <w:sz w:val="28"/>
          <w:szCs w:val="28"/>
        </w:rPr>
      </w:pPr>
      <w:r>
        <w:rPr>
          <w:rFonts w:hint="default"/>
          <w:sz w:val="28"/>
          <w:szCs w:val="28"/>
        </w:rPr>
        <w:t>User uploads a Document.</w:t>
      </w:r>
    </w:p>
    <w:p w14:paraId="61399BBF">
      <w:pPr>
        <w:pStyle w:val="14"/>
        <w:numPr>
          <w:ilvl w:val="0"/>
          <w:numId w:val="31"/>
        </w:numPr>
        <w:bidi w:val="0"/>
        <w:ind w:left="420" w:leftChars="0" w:right="0" w:rightChars="0" w:hanging="420" w:firstLineChars="0"/>
        <w:jc w:val="both"/>
        <w:rPr>
          <w:rFonts w:hint="default"/>
          <w:sz w:val="28"/>
          <w:szCs w:val="28"/>
        </w:rPr>
      </w:pPr>
      <w:r>
        <w:rPr>
          <w:rFonts w:hint="default"/>
          <w:sz w:val="28"/>
          <w:szCs w:val="28"/>
        </w:rPr>
        <w:t>Document is analyzed by the Model.</w:t>
      </w:r>
    </w:p>
    <w:p w14:paraId="492A81E3">
      <w:pPr>
        <w:pStyle w:val="14"/>
        <w:numPr>
          <w:ilvl w:val="0"/>
          <w:numId w:val="31"/>
        </w:numPr>
        <w:bidi w:val="0"/>
        <w:ind w:left="420" w:leftChars="0" w:right="0" w:rightChars="0" w:hanging="420" w:firstLineChars="0"/>
        <w:jc w:val="both"/>
        <w:rPr>
          <w:rFonts w:hint="default"/>
          <w:sz w:val="28"/>
          <w:szCs w:val="28"/>
        </w:rPr>
      </w:pPr>
      <w:r>
        <w:rPr>
          <w:rFonts w:hint="default"/>
          <w:sz w:val="28"/>
          <w:szCs w:val="28"/>
        </w:rPr>
        <w:t>User can view the result of the Document analysis.</w:t>
      </w:r>
    </w:p>
    <w:p w14:paraId="04263FA9">
      <w:pPr>
        <w:pStyle w:val="14"/>
        <w:keepNext w:val="0"/>
        <w:keepLines w:val="0"/>
        <w:widowControl/>
        <w:numPr>
          <w:ilvl w:val="0"/>
          <w:numId w:val="0"/>
        </w:numPr>
        <w:suppressLineNumbers w:val="0"/>
        <w:spacing w:before="0" w:beforeAutospacing="1" w:after="0" w:afterAutospacing="1"/>
        <w:ind w:leftChars="0" w:right="0" w:rightChars="0"/>
        <w:jc w:val="left"/>
        <w:rPr>
          <w:sz w:val="32"/>
          <w:szCs w:val="32"/>
        </w:rPr>
      </w:pPr>
    </w:p>
    <w:p w14:paraId="2DA5A856">
      <w:pPr>
        <w:pStyle w:val="14"/>
        <w:keepNext w:val="0"/>
        <w:keepLines w:val="0"/>
        <w:widowControl/>
        <w:numPr>
          <w:ilvl w:val="0"/>
          <w:numId w:val="0"/>
        </w:numPr>
        <w:suppressLineNumbers w:val="0"/>
        <w:spacing w:before="0" w:beforeAutospacing="1" w:after="0" w:afterAutospacing="1"/>
        <w:ind w:leftChars="0" w:right="0" w:rightChars="0"/>
        <w:jc w:val="left"/>
        <w:rPr>
          <w:sz w:val="32"/>
          <w:szCs w:val="32"/>
        </w:rPr>
      </w:pPr>
    </w:p>
    <w:p w14:paraId="4723FBE0">
      <w:pPr>
        <w:pStyle w:val="14"/>
        <w:keepNext w:val="0"/>
        <w:keepLines w:val="0"/>
        <w:widowControl/>
        <w:numPr>
          <w:ilvl w:val="0"/>
          <w:numId w:val="0"/>
        </w:numPr>
        <w:suppressLineNumbers w:val="0"/>
        <w:spacing w:before="0" w:beforeAutospacing="1" w:after="0" w:afterAutospacing="1"/>
        <w:ind w:leftChars="0" w:right="0" w:rightChars="0"/>
        <w:jc w:val="left"/>
        <w:rPr>
          <w:sz w:val="32"/>
          <w:szCs w:val="32"/>
        </w:rPr>
      </w:pPr>
    </w:p>
    <w:p w14:paraId="4F448D3C">
      <w:pPr>
        <w:pStyle w:val="4"/>
        <w:numPr>
          <w:numId w:val="0"/>
        </w:numPr>
        <w:tabs>
          <w:tab w:val="left" w:pos="819"/>
        </w:tabs>
        <w:spacing w:before="0" w:after="0" w:line="240" w:lineRule="auto"/>
        <w:ind w:leftChars="0" w:right="0" w:rightChars="0"/>
        <w:jc w:val="left"/>
        <w:rPr>
          <w:sz w:val="28"/>
          <w:szCs w:val="28"/>
        </w:rPr>
      </w:pPr>
      <w:r>
        <w:rPr>
          <w:rFonts w:hint="default"/>
          <w:sz w:val="28"/>
          <w:szCs w:val="28"/>
          <w:lang w:val="en-US"/>
        </w:rPr>
        <w:t>2.</w:t>
      </w:r>
      <w:r>
        <w:rPr>
          <w:sz w:val="28"/>
          <w:szCs w:val="28"/>
        </w:rPr>
        <w:t>Structural</w:t>
      </w:r>
      <w:r>
        <w:rPr>
          <w:spacing w:val="-5"/>
          <w:sz w:val="28"/>
          <w:szCs w:val="28"/>
        </w:rPr>
        <w:t xml:space="preserve"> </w:t>
      </w:r>
      <w:r>
        <w:rPr>
          <w:sz w:val="28"/>
          <w:szCs w:val="28"/>
        </w:rPr>
        <w:t>Model</w:t>
      </w:r>
      <w:r>
        <w:rPr>
          <w:spacing w:val="-4"/>
          <w:sz w:val="28"/>
          <w:szCs w:val="28"/>
        </w:rPr>
        <w:t xml:space="preserve"> </w:t>
      </w:r>
      <w:r>
        <w:rPr>
          <w:sz w:val="28"/>
          <w:szCs w:val="28"/>
        </w:rPr>
        <w:t xml:space="preserve">(Component </w:t>
      </w:r>
      <w:r>
        <w:rPr>
          <w:spacing w:val="-2"/>
          <w:sz w:val="28"/>
          <w:szCs w:val="28"/>
        </w:rPr>
        <w:t>Diagram)</w:t>
      </w:r>
      <w:r>
        <w:rPr>
          <w:b w:val="0"/>
          <w:spacing w:val="-2"/>
          <w:sz w:val="28"/>
          <w:szCs w:val="28"/>
        </w:rPr>
        <w:t>:</w:t>
      </w:r>
    </w:p>
    <w:p w14:paraId="53DB0C6B">
      <w:pPr>
        <w:pStyle w:val="4"/>
        <w:numPr>
          <w:ilvl w:val="0"/>
          <w:numId w:val="0"/>
        </w:numPr>
        <w:tabs>
          <w:tab w:val="left" w:pos="819"/>
        </w:tabs>
        <w:spacing w:before="0" w:after="0" w:line="240" w:lineRule="auto"/>
        <w:ind w:leftChars="0" w:right="0" w:rightChars="0"/>
        <w:jc w:val="left"/>
        <w:rPr>
          <w:rStyle w:val="15"/>
          <w:rFonts w:hint="default"/>
          <w:b/>
          <w:bCs/>
          <w:sz w:val="28"/>
          <w:szCs w:val="28"/>
        </w:rPr>
      </w:pPr>
    </w:p>
    <w:p w14:paraId="67B4788C">
      <w:pPr>
        <w:pStyle w:val="4"/>
        <w:numPr>
          <w:ilvl w:val="0"/>
          <w:numId w:val="0"/>
        </w:numPr>
        <w:tabs>
          <w:tab w:val="left" w:pos="819"/>
        </w:tabs>
        <w:spacing w:before="0" w:after="0" w:line="240" w:lineRule="auto"/>
        <w:ind w:leftChars="0" w:right="0" w:rightChars="0"/>
        <w:jc w:val="left"/>
        <w:rPr>
          <w:rStyle w:val="15"/>
          <w:rFonts w:hint="default"/>
          <w:b/>
          <w:bCs/>
          <w:sz w:val="28"/>
          <w:szCs w:val="28"/>
        </w:rPr>
      </w:pPr>
      <w:r>
        <w:rPr>
          <w:rStyle w:val="15"/>
          <w:rFonts w:hint="default"/>
          <w:b/>
          <w:bCs/>
          <w:sz w:val="28"/>
          <w:szCs w:val="28"/>
        </w:rPr>
        <w:t>Components:</w:t>
      </w:r>
    </w:p>
    <w:p w14:paraId="7E2F96EA">
      <w:pPr>
        <w:pStyle w:val="4"/>
        <w:numPr>
          <w:ilvl w:val="0"/>
          <w:numId w:val="0"/>
        </w:numPr>
        <w:tabs>
          <w:tab w:val="left" w:pos="819"/>
        </w:tabs>
        <w:spacing w:before="0" w:after="0" w:line="240" w:lineRule="auto"/>
        <w:ind w:leftChars="0" w:right="0" w:rightChars="0"/>
        <w:jc w:val="left"/>
        <w:rPr>
          <w:rStyle w:val="15"/>
          <w:rFonts w:hint="default"/>
          <w:b/>
          <w:bCs/>
          <w:sz w:val="28"/>
          <w:szCs w:val="28"/>
        </w:rPr>
      </w:pPr>
    </w:p>
    <w:p w14:paraId="53DEEF7F">
      <w:pPr>
        <w:pStyle w:val="4"/>
        <w:numPr>
          <w:ilvl w:val="0"/>
          <w:numId w:val="32"/>
        </w:numPr>
        <w:tabs>
          <w:tab w:val="left" w:pos="819"/>
          <w:tab w:val="clear" w:pos="425"/>
        </w:tabs>
        <w:spacing w:before="0" w:after="0" w:line="240" w:lineRule="auto"/>
        <w:ind w:left="645" w:leftChars="0" w:right="0" w:rightChars="0" w:hanging="425" w:firstLineChars="0"/>
        <w:jc w:val="left"/>
        <w:rPr>
          <w:rStyle w:val="15"/>
          <w:rFonts w:hint="default"/>
          <w:b w:val="0"/>
          <w:bCs w:val="0"/>
          <w:sz w:val="28"/>
          <w:szCs w:val="28"/>
        </w:rPr>
      </w:pPr>
      <w:r>
        <w:rPr>
          <w:rStyle w:val="15"/>
          <w:rFonts w:hint="default"/>
          <w:b/>
          <w:bCs/>
          <w:sz w:val="28"/>
          <w:szCs w:val="28"/>
        </w:rPr>
        <w:t>User Interface (Web App):</w:t>
      </w:r>
      <w:r>
        <w:rPr>
          <w:rStyle w:val="15"/>
          <w:rFonts w:hint="default"/>
          <w:b w:val="0"/>
          <w:bCs w:val="0"/>
          <w:sz w:val="28"/>
          <w:szCs w:val="28"/>
        </w:rPr>
        <w:t xml:space="preserve"> The front-end web application built with Flask. This component handles user interactions such as document uploads, displaying results, and login functionality.</w:t>
      </w:r>
    </w:p>
    <w:p w14:paraId="22076DE9">
      <w:pPr>
        <w:pStyle w:val="4"/>
        <w:numPr>
          <w:ilvl w:val="0"/>
          <w:numId w:val="0"/>
        </w:numPr>
        <w:tabs>
          <w:tab w:val="left" w:pos="819"/>
        </w:tabs>
        <w:spacing w:before="0" w:after="0" w:line="240" w:lineRule="auto"/>
        <w:ind w:leftChars="0" w:right="0" w:rightChars="0"/>
        <w:jc w:val="left"/>
        <w:rPr>
          <w:rStyle w:val="15"/>
          <w:rFonts w:hint="default"/>
          <w:b w:val="0"/>
          <w:bCs w:val="0"/>
          <w:sz w:val="28"/>
          <w:szCs w:val="28"/>
        </w:rPr>
      </w:pPr>
    </w:p>
    <w:p w14:paraId="5AF427EF">
      <w:pPr>
        <w:pStyle w:val="4"/>
        <w:numPr>
          <w:ilvl w:val="0"/>
          <w:numId w:val="32"/>
        </w:numPr>
        <w:tabs>
          <w:tab w:val="left" w:pos="819"/>
          <w:tab w:val="clear" w:pos="425"/>
        </w:tabs>
        <w:spacing w:before="0" w:after="0" w:line="240" w:lineRule="auto"/>
        <w:ind w:left="645" w:leftChars="0" w:right="0" w:rightChars="0" w:hanging="425" w:firstLineChars="0"/>
        <w:jc w:val="left"/>
        <w:rPr>
          <w:rStyle w:val="15"/>
          <w:rFonts w:hint="default"/>
          <w:b w:val="0"/>
          <w:bCs w:val="0"/>
          <w:sz w:val="28"/>
          <w:szCs w:val="28"/>
        </w:rPr>
      </w:pPr>
      <w:r>
        <w:rPr>
          <w:rStyle w:val="15"/>
          <w:rFonts w:hint="default"/>
          <w:b/>
          <w:bCs/>
          <w:sz w:val="28"/>
          <w:szCs w:val="28"/>
        </w:rPr>
        <w:t>Backend (Flask):</w:t>
      </w:r>
      <w:r>
        <w:rPr>
          <w:rStyle w:val="15"/>
          <w:rFonts w:hint="default"/>
          <w:b w:val="0"/>
          <w:bCs w:val="0"/>
          <w:sz w:val="28"/>
          <w:szCs w:val="28"/>
        </w:rPr>
        <w:t xml:space="preserve"> The server-side application that receives document uploads, communicates with the model, and returns analysis results.</w:t>
      </w:r>
    </w:p>
    <w:p w14:paraId="220CB158">
      <w:pPr>
        <w:pStyle w:val="4"/>
        <w:numPr>
          <w:ilvl w:val="0"/>
          <w:numId w:val="0"/>
        </w:numPr>
        <w:tabs>
          <w:tab w:val="left" w:pos="819"/>
        </w:tabs>
        <w:spacing w:before="0" w:after="0" w:line="240" w:lineRule="auto"/>
        <w:ind w:leftChars="0" w:right="0" w:rightChars="0"/>
        <w:jc w:val="left"/>
        <w:rPr>
          <w:rStyle w:val="15"/>
          <w:rFonts w:hint="default"/>
          <w:b w:val="0"/>
          <w:bCs w:val="0"/>
          <w:sz w:val="28"/>
          <w:szCs w:val="28"/>
        </w:rPr>
      </w:pPr>
    </w:p>
    <w:p w14:paraId="7B1F885B">
      <w:pPr>
        <w:pStyle w:val="4"/>
        <w:numPr>
          <w:ilvl w:val="0"/>
          <w:numId w:val="32"/>
        </w:numPr>
        <w:tabs>
          <w:tab w:val="left" w:pos="819"/>
          <w:tab w:val="clear" w:pos="425"/>
        </w:tabs>
        <w:spacing w:before="0" w:after="0" w:line="240" w:lineRule="auto"/>
        <w:ind w:left="645" w:leftChars="0" w:right="0" w:rightChars="0" w:hanging="425" w:firstLineChars="0"/>
        <w:jc w:val="left"/>
        <w:rPr>
          <w:rStyle w:val="15"/>
          <w:rFonts w:hint="default"/>
          <w:b w:val="0"/>
          <w:bCs w:val="0"/>
          <w:sz w:val="28"/>
          <w:szCs w:val="28"/>
        </w:rPr>
      </w:pPr>
      <w:r>
        <w:rPr>
          <w:rStyle w:val="15"/>
          <w:rFonts w:hint="default"/>
          <w:b/>
          <w:bCs/>
          <w:sz w:val="28"/>
          <w:szCs w:val="28"/>
        </w:rPr>
        <w:t>Document Analysis Model</w:t>
      </w:r>
      <w:r>
        <w:rPr>
          <w:rStyle w:val="15"/>
          <w:rFonts w:hint="default"/>
          <w:b w:val="0"/>
          <w:bCs w:val="0"/>
          <w:sz w:val="28"/>
          <w:szCs w:val="28"/>
        </w:rPr>
        <w:t>: The trained deep learning model (e.g., CNN, RNN) that processes the documents and classifies them as real or fake.</w:t>
      </w:r>
    </w:p>
    <w:p w14:paraId="27488C93">
      <w:pPr>
        <w:pStyle w:val="4"/>
        <w:widowControl w:val="0"/>
        <w:numPr>
          <w:ilvl w:val="0"/>
          <w:numId w:val="0"/>
        </w:numPr>
        <w:tabs>
          <w:tab w:val="left" w:pos="819"/>
        </w:tabs>
        <w:autoSpaceDE w:val="0"/>
        <w:autoSpaceDN w:val="0"/>
        <w:spacing w:before="0" w:after="0" w:line="240" w:lineRule="auto"/>
        <w:ind w:right="0" w:rightChars="0"/>
        <w:jc w:val="left"/>
        <w:outlineLvl w:val="3"/>
        <w:rPr>
          <w:rStyle w:val="15"/>
          <w:rFonts w:hint="default"/>
          <w:b w:val="0"/>
          <w:bCs w:val="0"/>
          <w:sz w:val="28"/>
          <w:szCs w:val="28"/>
        </w:rPr>
      </w:pPr>
    </w:p>
    <w:p w14:paraId="15165607">
      <w:pPr>
        <w:pStyle w:val="4"/>
        <w:numPr>
          <w:ilvl w:val="0"/>
          <w:numId w:val="32"/>
        </w:numPr>
        <w:tabs>
          <w:tab w:val="left" w:pos="819"/>
          <w:tab w:val="clear" w:pos="425"/>
        </w:tabs>
        <w:spacing w:before="0" w:after="0" w:line="240" w:lineRule="auto"/>
        <w:ind w:left="645" w:leftChars="0" w:right="0" w:rightChars="0" w:hanging="425" w:firstLineChars="0"/>
        <w:jc w:val="left"/>
        <w:rPr>
          <w:rStyle w:val="15"/>
          <w:rFonts w:hint="default"/>
          <w:b w:val="0"/>
          <w:bCs w:val="0"/>
          <w:sz w:val="28"/>
          <w:szCs w:val="28"/>
        </w:rPr>
      </w:pPr>
      <w:r>
        <w:rPr>
          <w:rStyle w:val="15"/>
          <w:rFonts w:hint="default"/>
          <w:b/>
          <w:bCs/>
          <w:sz w:val="28"/>
          <w:szCs w:val="28"/>
        </w:rPr>
        <w:t xml:space="preserve">Database: </w:t>
      </w:r>
      <w:r>
        <w:rPr>
          <w:rStyle w:val="15"/>
          <w:rFonts w:hint="default"/>
          <w:b w:val="0"/>
          <w:bCs w:val="0"/>
          <w:sz w:val="28"/>
          <w:szCs w:val="28"/>
        </w:rPr>
        <w:t>Stores user information, document metadata (e.g., upload date, result), and any logs.</w:t>
      </w:r>
    </w:p>
    <w:p w14:paraId="100B46A7">
      <w:pPr>
        <w:pStyle w:val="4"/>
        <w:numPr>
          <w:ilvl w:val="0"/>
          <w:numId w:val="0"/>
        </w:numPr>
        <w:tabs>
          <w:tab w:val="left" w:pos="819"/>
        </w:tabs>
        <w:spacing w:before="0" w:after="0" w:line="240" w:lineRule="auto"/>
        <w:ind w:leftChars="0" w:right="0" w:rightChars="0"/>
        <w:jc w:val="left"/>
        <w:rPr>
          <w:rStyle w:val="15"/>
          <w:rFonts w:hint="default"/>
          <w:b w:val="0"/>
          <w:bCs w:val="0"/>
          <w:sz w:val="28"/>
          <w:szCs w:val="28"/>
        </w:rPr>
      </w:pPr>
    </w:p>
    <w:p w14:paraId="46E51C5E">
      <w:pPr>
        <w:pStyle w:val="4"/>
        <w:numPr>
          <w:ilvl w:val="0"/>
          <w:numId w:val="32"/>
        </w:numPr>
        <w:tabs>
          <w:tab w:val="left" w:pos="819"/>
          <w:tab w:val="clear" w:pos="425"/>
        </w:tabs>
        <w:spacing w:before="0" w:after="0" w:line="240" w:lineRule="auto"/>
        <w:ind w:left="645" w:leftChars="0" w:right="0" w:rightChars="0" w:hanging="425" w:firstLineChars="0"/>
        <w:jc w:val="left"/>
        <w:rPr>
          <w:rStyle w:val="15"/>
          <w:rFonts w:hint="default"/>
          <w:b w:val="0"/>
          <w:bCs w:val="0"/>
          <w:sz w:val="28"/>
          <w:szCs w:val="28"/>
        </w:rPr>
      </w:pPr>
      <w:r>
        <w:rPr>
          <w:rStyle w:val="15"/>
          <w:rFonts w:hint="default"/>
          <w:b/>
          <w:bCs/>
          <w:sz w:val="28"/>
          <w:szCs w:val="28"/>
        </w:rPr>
        <w:t>File Storage System:</w:t>
      </w:r>
      <w:r>
        <w:rPr>
          <w:rStyle w:val="15"/>
          <w:rFonts w:hint="default"/>
          <w:b w:val="0"/>
          <w:bCs w:val="0"/>
          <w:sz w:val="28"/>
          <w:szCs w:val="28"/>
        </w:rPr>
        <w:t xml:space="preserve"> Stores the uploaded documents securely for processing.</w:t>
      </w:r>
    </w:p>
    <w:p w14:paraId="41ED510F">
      <w:pPr>
        <w:pStyle w:val="4"/>
        <w:numPr>
          <w:ilvl w:val="0"/>
          <w:numId w:val="0"/>
        </w:numPr>
        <w:tabs>
          <w:tab w:val="left" w:pos="819"/>
        </w:tabs>
        <w:spacing w:before="0" w:after="0" w:line="240" w:lineRule="auto"/>
        <w:ind w:leftChars="0" w:right="0" w:rightChars="0"/>
        <w:jc w:val="left"/>
        <w:rPr>
          <w:rStyle w:val="15"/>
          <w:rFonts w:hint="default"/>
          <w:b w:val="0"/>
          <w:bCs w:val="0"/>
          <w:sz w:val="28"/>
          <w:szCs w:val="28"/>
        </w:rPr>
      </w:pPr>
    </w:p>
    <w:p w14:paraId="5B7377D1">
      <w:pPr>
        <w:pStyle w:val="4"/>
        <w:numPr>
          <w:ilvl w:val="0"/>
          <w:numId w:val="32"/>
        </w:numPr>
        <w:tabs>
          <w:tab w:val="left" w:pos="819"/>
          <w:tab w:val="clear" w:pos="425"/>
        </w:tabs>
        <w:spacing w:before="0" w:after="0" w:line="240" w:lineRule="auto"/>
        <w:ind w:left="645" w:leftChars="0" w:right="0" w:rightChars="0" w:hanging="425" w:firstLineChars="0"/>
        <w:jc w:val="left"/>
        <w:rPr>
          <w:rStyle w:val="15"/>
          <w:rFonts w:hint="default"/>
          <w:b w:val="0"/>
          <w:bCs w:val="0"/>
          <w:sz w:val="28"/>
          <w:szCs w:val="28"/>
        </w:rPr>
      </w:pPr>
      <w:r>
        <w:rPr>
          <w:rStyle w:val="15"/>
          <w:rFonts w:hint="default"/>
          <w:b/>
          <w:bCs/>
          <w:sz w:val="28"/>
          <w:szCs w:val="28"/>
        </w:rPr>
        <w:t>Interactions:</w:t>
      </w:r>
    </w:p>
    <w:p w14:paraId="2649FC83">
      <w:pPr>
        <w:pStyle w:val="4"/>
        <w:numPr>
          <w:ilvl w:val="0"/>
          <w:numId w:val="0"/>
        </w:numPr>
        <w:tabs>
          <w:tab w:val="left" w:pos="819"/>
        </w:tabs>
        <w:spacing w:before="0" w:after="0" w:line="240" w:lineRule="auto"/>
        <w:ind w:leftChars="0" w:right="0" w:rightChars="0"/>
        <w:jc w:val="left"/>
        <w:rPr>
          <w:rStyle w:val="15"/>
          <w:rFonts w:hint="default"/>
          <w:b/>
          <w:bCs/>
          <w:sz w:val="28"/>
          <w:szCs w:val="28"/>
        </w:rPr>
      </w:pPr>
    </w:p>
    <w:p w14:paraId="339E89DC">
      <w:pPr>
        <w:pStyle w:val="4"/>
        <w:numPr>
          <w:ilvl w:val="0"/>
          <w:numId w:val="0"/>
        </w:numPr>
        <w:tabs>
          <w:tab w:val="left" w:pos="819"/>
        </w:tabs>
        <w:spacing w:before="0" w:after="0" w:line="240" w:lineRule="auto"/>
        <w:ind w:leftChars="0" w:right="0" w:rightChars="0"/>
        <w:jc w:val="left"/>
        <w:rPr>
          <w:rStyle w:val="15"/>
          <w:rFonts w:hint="default"/>
          <w:b w:val="0"/>
          <w:bCs w:val="0"/>
          <w:sz w:val="28"/>
          <w:szCs w:val="28"/>
        </w:rPr>
      </w:pPr>
      <w:r>
        <w:rPr>
          <w:rStyle w:val="15"/>
          <w:rFonts w:hint="default"/>
          <w:b w:val="0"/>
          <w:bCs w:val="0"/>
          <w:sz w:val="28"/>
          <w:szCs w:val="28"/>
        </w:rPr>
        <w:t>The User Interface communicates with the Backend to upload documents and retrieve results.</w:t>
      </w:r>
    </w:p>
    <w:p w14:paraId="2B47DFE7">
      <w:pPr>
        <w:pStyle w:val="4"/>
        <w:numPr>
          <w:ilvl w:val="0"/>
          <w:numId w:val="0"/>
        </w:numPr>
        <w:tabs>
          <w:tab w:val="left" w:pos="819"/>
        </w:tabs>
        <w:spacing w:before="0" w:after="0" w:line="240" w:lineRule="auto"/>
        <w:ind w:leftChars="0" w:right="0" w:rightChars="0"/>
        <w:jc w:val="left"/>
        <w:rPr>
          <w:rStyle w:val="15"/>
          <w:rFonts w:hint="default"/>
          <w:b w:val="0"/>
          <w:bCs w:val="0"/>
          <w:sz w:val="28"/>
          <w:szCs w:val="28"/>
        </w:rPr>
      </w:pPr>
    </w:p>
    <w:p w14:paraId="630FF808">
      <w:pPr>
        <w:pStyle w:val="4"/>
        <w:numPr>
          <w:ilvl w:val="0"/>
          <w:numId w:val="33"/>
        </w:numPr>
        <w:tabs>
          <w:tab w:val="left" w:pos="819"/>
          <w:tab w:val="clear" w:pos="420"/>
        </w:tabs>
        <w:spacing w:before="0" w:after="0" w:line="240" w:lineRule="auto"/>
        <w:ind w:left="420" w:leftChars="0" w:right="0" w:rightChars="0" w:hanging="420" w:firstLineChars="0"/>
        <w:jc w:val="left"/>
        <w:rPr>
          <w:rStyle w:val="15"/>
          <w:rFonts w:hint="default"/>
          <w:b w:val="0"/>
          <w:bCs w:val="0"/>
          <w:sz w:val="28"/>
          <w:szCs w:val="28"/>
        </w:rPr>
      </w:pPr>
      <w:r>
        <w:rPr>
          <w:rStyle w:val="15"/>
          <w:rFonts w:hint="default"/>
          <w:b w:val="0"/>
          <w:bCs w:val="0"/>
          <w:sz w:val="28"/>
          <w:szCs w:val="28"/>
        </w:rPr>
        <w:t>The Backend processes the documents and sends them to the Model for analysis.</w:t>
      </w:r>
    </w:p>
    <w:p w14:paraId="16D692EE">
      <w:pPr>
        <w:pStyle w:val="4"/>
        <w:numPr>
          <w:ilvl w:val="0"/>
          <w:numId w:val="33"/>
        </w:numPr>
        <w:tabs>
          <w:tab w:val="left" w:pos="819"/>
          <w:tab w:val="clear" w:pos="420"/>
        </w:tabs>
        <w:spacing w:before="0" w:after="0" w:line="240" w:lineRule="auto"/>
        <w:ind w:left="420" w:leftChars="0" w:right="0" w:rightChars="0" w:hanging="420" w:firstLineChars="0"/>
        <w:jc w:val="left"/>
        <w:rPr>
          <w:rStyle w:val="15"/>
          <w:rFonts w:hint="default"/>
          <w:b w:val="0"/>
          <w:bCs w:val="0"/>
          <w:sz w:val="28"/>
          <w:szCs w:val="28"/>
        </w:rPr>
      </w:pPr>
      <w:r>
        <w:rPr>
          <w:rStyle w:val="15"/>
          <w:rFonts w:hint="default"/>
          <w:b w:val="0"/>
          <w:bCs w:val="0"/>
          <w:sz w:val="28"/>
          <w:szCs w:val="28"/>
        </w:rPr>
        <w:t>The Database stores user and document data.</w:t>
      </w:r>
    </w:p>
    <w:p w14:paraId="2609871D">
      <w:pPr>
        <w:pStyle w:val="4"/>
        <w:numPr>
          <w:ilvl w:val="0"/>
          <w:numId w:val="33"/>
        </w:numPr>
        <w:tabs>
          <w:tab w:val="left" w:pos="819"/>
          <w:tab w:val="clear" w:pos="420"/>
        </w:tabs>
        <w:spacing w:before="0" w:after="0" w:line="240" w:lineRule="auto"/>
        <w:ind w:left="420" w:leftChars="0" w:right="0" w:rightChars="0" w:hanging="420" w:firstLineChars="0"/>
        <w:jc w:val="left"/>
        <w:rPr>
          <w:rStyle w:val="15"/>
          <w:rFonts w:hint="default"/>
          <w:b w:val="0"/>
          <w:bCs w:val="0"/>
          <w:sz w:val="28"/>
          <w:szCs w:val="28"/>
        </w:rPr>
      </w:pPr>
      <w:r>
        <w:rPr>
          <w:rStyle w:val="15"/>
          <w:rFonts w:hint="default"/>
          <w:b w:val="0"/>
          <w:bCs w:val="0"/>
          <w:sz w:val="28"/>
          <w:szCs w:val="28"/>
        </w:rPr>
        <w:t>The File Storage System holds the actual document files.</w:t>
      </w:r>
    </w:p>
    <w:p w14:paraId="4224B0D7">
      <w:pPr>
        <w:pStyle w:val="4"/>
        <w:numPr>
          <w:ilvl w:val="0"/>
          <w:numId w:val="0"/>
        </w:numPr>
        <w:tabs>
          <w:tab w:val="left" w:pos="819"/>
        </w:tabs>
        <w:spacing w:before="0" w:after="0" w:line="240" w:lineRule="auto"/>
        <w:ind w:leftChars="0" w:right="0" w:rightChars="0"/>
        <w:jc w:val="left"/>
        <w:rPr>
          <w:rStyle w:val="15"/>
          <w:rFonts w:hint="default"/>
          <w:b/>
          <w:bCs/>
          <w:sz w:val="28"/>
          <w:szCs w:val="28"/>
        </w:rPr>
      </w:pPr>
    </w:p>
    <w:p w14:paraId="285F5923">
      <w:pPr>
        <w:pStyle w:val="4"/>
        <w:numPr>
          <w:ilvl w:val="0"/>
          <w:numId w:val="28"/>
        </w:numPr>
        <w:tabs>
          <w:tab w:val="left" w:pos="819"/>
        </w:tabs>
        <w:spacing w:before="0" w:after="0" w:line="240" w:lineRule="auto"/>
        <w:ind w:left="360" w:leftChars="0" w:right="0" w:hanging="360" w:firstLineChars="0"/>
        <w:jc w:val="left"/>
        <w:rPr>
          <w:b w:val="0"/>
          <w:sz w:val="28"/>
          <w:szCs w:val="28"/>
        </w:rPr>
      </w:pPr>
      <w:r>
        <w:rPr>
          <w:sz w:val="28"/>
          <w:szCs w:val="28"/>
        </w:rPr>
        <w:t>Behavioral</w:t>
      </w:r>
      <w:r>
        <w:rPr>
          <w:spacing w:val="-5"/>
          <w:sz w:val="28"/>
          <w:szCs w:val="28"/>
        </w:rPr>
        <w:t xml:space="preserve"> </w:t>
      </w:r>
      <w:r>
        <w:rPr>
          <w:sz w:val="28"/>
          <w:szCs w:val="28"/>
        </w:rPr>
        <w:t>Model</w:t>
      </w:r>
      <w:r>
        <w:rPr>
          <w:spacing w:val="-1"/>
          <w:sz w:val="28"/>
          <w:szCs w:val="28"/>
        </w:rPr>
        <w:t xml:space="preserve"> </w:t>
      </w:r>
      <w:r>
        <w:rPr>
          <w:sz w:val="28"/>
          <w:szCs w:val="28"/>
        </w:rPr>
        <w:t>(Sequence</w:t>
      </w:r>
      <w:r>
        <w:rPr>
          <w:spacing w:val="-3"/>
          <w:sz w:val="28"/>
          <w:szCs w:val="28"/>
        </w:rPr>
        <w:t xml:space="preserve"> </w:t>
      </w:r>
      <w:r>
        <w:rPr>
          <w:spacing w:val="-2"/>
          <w:sz w:val="28"/>
          <w:szCs w:val="28"/>
        </w:rPr>
        <w:t>Diagram)</w:t>
      </w:r>
      <w:r>
        <w:rPr>
          <w:b w:val="0"/>
          <w:spacing w:val="-2"/>
          <w:sz w:val="28"/>
          <w:szCs w:val="28"/>
        </w:rPr>
        <w:t>:</w:t>
      </w:r>
    </w:p>
    <w:p w14:paraId="3CBB5B51">
      <w:pPr>
        <w:pStyle w:val="4"/>
        <w:widowControl w:val="0"/>
        <w:numPr>
          <w:ilvl w:val="0"/>
          <w:numId w:val="0"/>
        </w:numPr>
        <w:tabs>
          <w:tab w:val="left" w:pos="819"/>
        </w:tabs>
        <w:autoSpaceDE w:val="0"/>
        <w:autoSpaceDN w:val="0"/>
        <w:spacing w:before="0" w:after="0" w:line="240" w:lineRule="auto"/>
        <w:ind w:right="0" w:rightChars="0"/>
        <w:jc w:val="left"/>
        <w:outlineLvl w:val="3"/>
        <w:rPr>
          <w:b w:val="0"/>
          <w:spacing w:val="-2"/>
          <w:sz w:val="28"/>
          <w:szCs w:val="28"/>
        </w:rPr>
      </w:pPr>
    </w:p>
    <w:p w14:paraId="42159650">
      <w:pPr>
        <w:pStyle w:val="4"/>
        <w:widowControl w:val="0"/>
        <w:numPr>
          <w:ilvl w:val="0"/>
          <w:numId w:val="34"/>
        </w:numPr>
        <w:tabs>
          <w:tab w:val="left" w:pos="819"/>
          <w:tab w:val="clear" w:pos="425"/>
        </w:tabs>
        <w:autoSpaceDE w:val="0"/>
        <w:autoSpaceDN w:val="0"/>
        <w:spacing w:before="0" w:after="0" w:line="240" w:lineRule="auto"/>
        <w:ind w:left="425" w:leftChars="0" w:right="0" w:rightChars="0" w:hanging="425" w:firstLineChars="0"/>
        <w:jc w:val="left"/>
        <w:outlineLvl w:val="3"/>
        <w:rPr>
          <w:rFonts w:hint="default"/>
          <w:b/>
          <w:bCs w:val="0"/>
          <w:spacing w:val="-2"/>
          <w:sz w:val="28"/>
          <w:szCs w:val="28"/>
        </w:rPr>
      </w:pPr>
      <w:r>
        <w:rPr>
          <w:rFonts w:hint="default"/>
          <w:b/>
          <w:bCs w:val="0"/>
          <w:spacing w:val="-2"/>
          <w:sz w:val="28"/>
          <w:szCs w:val="28"/>
        </w:rPr>
        <w:t>Actors:</w:t>
      </w:r>
    </w:p>
    <w:p w14:paraId="0E3D7824">
      <w:pPr>
        <w:pStyle w:val="4"/>
        <w:widowControl w:val="0"/>
        <w:numPr>
          <w:ilvl w:val="0"/>
          <w:numId w:val="0"/>
        </w:numPr>
        <w:tabs>
          <w:tab w:val="left" w:pos="819"/>
        </w:tabs>
        <w:autoSpaceDE w:val="0"/>
        <w:autoSpaceDN w:val="0"/>
        <w:spacing w:before="0" w:after="0" w:line="240" w:lineRule="auto"/>
        <w:ind w:right="0" w:rightChars="0"/>
        <w:jc w:val="left"/>
        <w:outlineLvl w:val="3"/>
        <w:rPr>
          <w:rFonts w:hint="default"/>
          <w:b/>
          <w:bCs w:val="0"/>
          <w:spacing w:val="-2"/>
          <w:sz w:val="28"/>
          <w:szCs w:val="28"/>
        </w:rPr>
      </w:pPr>
    </w:p>
    <w:p w14:paraId="7B8F71EC">
      <w:pPr>
        <w:pStyle w:val="4"/>
        <w:widowControl w:val="0"/>
        <w:numPr>
          <w:ilvl w:val="0"/>
          <w:numId w:val="34"/>
        </w:numPr>
        <w:tabs>
          <w:tab w:val="left" w:pos="819"/>
          <w:tab w:val="clear" w:pos="425"/>
        </w:tabs>
        <w:autoSpaceDE w:val="0"/>
        <w:autoSpaceDN w:val="0"/>
        <w:spacing w:before="0" w:after="0" w:line="240" w:lineRule="auto"/>
        <w:ind w:left="425" w:leftChars="0" w:right="0" w:rightChars="0" w:hanging="425" w:firstLineChars="0"/>
        <w:jc w:val="left"/>
        <w:outlineLvl w:val="3"/>
        <w:rPr>
          <w:rFonts w:hint="default"/>
          <w:b w:val="0"/>
          <w:spacing w:val="-2"/>
          <w:sz w:val="28"/>
          <w:szCs w:val="28"/>
        </w:rPr>
      </w:pPr>
      <w:r>
        <w:rPr>
          <w:rFonts w:hint="default"/>
          <w:b/>
          <w:bCs w:val="0"/>
          <w:spacing w:val="-2"/>
          <w:sz w:val="28"/>
          <w:szCs w:val="28"/>
        </w:rPr>
        <w:t>User:</w:t>
      </w:r>
      <w:r>
        <w:rPr>
          <w:rFonts w:hint="default"/>
          <w:b w:val="0"/>
          <w:spacing w:val="-2"/>
          <w:sz w:val="28"/>
          <w:szCs w:val="28"/>
        </w:rPr>
        <w:t xml:space="preserve"> The person interacting with the system (uploading documents, viewing results).</w:t>
      </w:r>
    </w:p>
    <w:p w14:paraId="5243C02C">
      <w:pPr>
        <w:pStyle w:val="4"/>
        <w:widowControl w:val="0"/>
        <w:numPr>
          <w:ilvl w:val="0"/>
          <w:numId w:val="0"/>
        </w:numPr>
        <w:tabs>
          <w:tab w:val="left" w:pos="819"/>
        </w:tabs>
        <w:autoSpaceDE w:val="0"/>
        <w:autoSpaceDN w:val="0"/>
        <w:spacing w:before="0" w:after="0" w:line="240" w:lineRule="auto"/>
        <w:ind w:right="0" w:rightChars="0"/>
        <w:jc w:val="left"/>
        <w:outlineLvl w:val="3"/>
        <w:rPr>
          <w:rFonts w:hint="default"/>
          <w:b w:val="0"/>
          <w:spacing w:val="-2"/>
          <w:sz w:val="28"/>
          <w:szCs w:val="28"/>
        </w:rPr>
      </w:pPr>
    </w:p>
    <w:p w14:paraId="227B391C">
      <w:pPr>
        <w:pStyle w:val="4"/>
        <w:widowControl w:val="0"/>
        <w:numPr>
          <w:ilvl w:val="0"/>
          <w:numId w:val="34"/>
        </w:numPr>
        <w:tabs>
          <w:tab w:val="left" w:pos="819"/>
          <w:tab w:val="clear" w:pos="425"/>
        </w:tabs>
        <w:autoSpaceDE w:val="0"/>
        <w:autoSpaceDN w:val="0"/>
        <w:spacing w:before="0" w:after="0" w:line="240" w:lineRule="auto"/>
        <w:ind w:left="425" w:leftChars="0" w:right="0" w:rightChars="0" w:hanging="425" w:firstLineChars="0"/>
        <w:jc w:val="left"/>
        <w:outlineLvl w:val="3"/>
        <w:rPr>
          <w:rFonts w:hint="default"/>
          <w:b w:val="0"/>
          <w:spacing w:val="-2"/>
          <w:sz w:val="28"/>
          <w:szCs w:val="28"/>
        </w:rPr>
      </w:pPr>
      <w:r>
        <w:rPr>
          <w:rFonts w:hint="default"/>
          <w:b/>
          <w:bCs w:val="0"/>
          <w:spacing w:val="-2"/>
          <w:sz w:val="28"/>
          <w:szCs w:val="28"/>
        </w:rPr>
        <w:t>System:</w:t>
      </w:r>
      <w:r>
        <w:rPr>
          <w:rFonts w:hint="default"/>
          <w:b w:val="0"/>
          <w:spacing w:val="-2"/>
          <w:sz w:val="28"/>
          <w:szCs w:val="28"/>
        </w:rPr>
        <w:t xml:space="preserve"> The web application backend, document analysis model, and database.</w:t>
      </w:r>
    </w:p>
    <w:p w14:paraId="79C0FFA3">
      <w:pPr>
        <w:rPr>
          <w:rFonts w:hint="default"/>
          <w:b w:val="0"/>
          <w:spacing w:val="-2"/>
          <w:sz w:val="28"/>
          <w:szCs w:val="28"/>
        </w:rPr>
      </w:pPr>
    </w:p>
    <w:p w14:paraId="01FDDE49">
      <w:pPr>
        <w:rPr>
          <w:rFonts w:hint="default"/>
          <w:b w:val="0"/>
          <w:spacing w:val="-2"/>
          <w:sz w:val="28"/>
          <w:szCs w:val="28"/>
        </w:rPr>
      </w:pPr>
    </w:p>
    <w:p w14:paraId="5F46666A">
      <w:pPr>
        <w:rPr>
          <w:rFonts w:hint="default"/>
          <w:b w:val="0"/>
          <w:spacing w:val="-2"/>
          <w:sz w:val="28"/>
          <w:szCs w:val="28"/>
        </w:rPr>
      </w:pPr>
    </w:p>
    <w:p w14:paraId="0FEA7E01">
      <w:pPr>
        <w:pStyle w:val="4"/>
        <w:widowControl w:val="0"/>
        <w:numPr>
          <w:ilvl w:val="0"/>
          <w:numId w:val="0"/>
        </w:numPr>
        <w:tabs>
          <w:tab w:val="left" w:pos="819"/>
        </w:tabs>
        <w:autoSpaceDE w:val="0"/>
        <w:autoSpaceDN w:val="0"/>
        <w:spacing w:before="0" w:after="0" w:line="240" w:lineRule="auto"/>
        <w:ind w:right="0" w:rightChars="0"/>
        <w:jc w:val="left"/>
        <w:outlineLvl w:val="3"/>
        <w:rPr>
          <w:rFonts w:hint="default"/>
          <w:b w:val="0"/>
          <w:spacing w:val="-2"/>
          <w:sz w:val="28"/>
          <w:szCs w:val="28"/>
        </w:rPr>
      </w:pPr>
    </w:p>
    <w:p w14:paraId="59313D5B">
      <w:pPr>
        <w:rPr>
          <w:rFonts w:hint="default"/>
        </w:rPr>
      </w:pPr>
    </w:p>
    <w:p w14:paraId="7355F189">
      <w:pPr>
        <w:pStyle w:val="4"/>
        <w:widowControl w:val="0"/>
        <w:numPr>
          <w:ilvl w:val="0"/>
          <w:numId w:val="34"/>
        </w:numPr>
        <w:tabs>
          <w:tab w:val="left" w:pos="819"/>
          <w:tab w:val="clear" w:pos="425"/>
        </w:tabs>
        <w:autoSpaceDE w:val="0"/>
        <w:autoSpaceDN w:val="0"/>
        <w:spacing w:before="0" w:after="0" w:line="240" w:lineRule="auto"/>
        <w:ind w:left="425" w:leftChars="0" w:right="0" w:rightChars="0" w:hanging="425" w:firstLineChars="0"/>
        <w:jc w:val="left"/>
        <w:outlineLvl w:val="3"/>
        <w:rPr>
          <w:rFonts w:hint="default"/>
          <w:b/>
          <w:bCs w:val="0"/>
          <w:spacing w:val="-2"/>
          <w:sz w:val="32"/>
          <w:szCs w:val="32"/>
        </w:rPr>
      </w:pPr>
      <w:r>
        <w:rPr>
          <w:rFonts w:hint="default"/>
          <w:b/>
          <w:bCs w:val="0"/>
          <w:spacing w:val="-2"/>
          <w:sz w:val="32"/>
          <w:szCs w:val="32"/>
        </w:rPr>
        <w:t>Process Flow:</w:t>
      </w:r>
    </w:p>
    <w:p w14:paraId="564C7203">
      <w:pPr>
        <w:pStyle w:val="4"/>
        <w:widowControl w:val="0"/>
        <w:numPr>
          <w:ilvl w:val="0"/>
          <w:numId w:val="0"/>
        </w:numPr>
        <w:tabs>
          <w:tab w:val="left" w:pos="819"/>
        </w:tabs>
        <w:autoSpaceDE w:val="0"/>
        <w:autoSpaceDN w:val="0"/>
        <w:spacing w:before="0" w:after="0" w:line="240" w:lineRule="auto"/>
        <w:ind w:right="0" w:rightChars="0"/>
        <w:jc w:val="left"/>
        <w:outlineLvl w:val="3"/>
        <w:rPr>
          <w:rFonts w:hint="default"/>
          <w:b w:val="0"/>
          <w:spacing w:val="-2"/>
          <w:sz w:val="28"/>
          <w:szCs w:val="28"/>
        </w:rPr>
      </w:pPr>
    </w:p>
    <w:p w14:paraId="4FAEC285">
      <w:pPr>
        <w:bidi w:val="0"/>
        <w:ind w:firstLine="560" w:firstLineChars="200"/>
        <w:rPr>
          <w:rFonts w:hint="default"/>
          <w:sz w:val="28"/>
          <w:szCs w:val="28"/>
        </w:rPr>
      </w:pPr>
      <w:r>
        <w:rPr>
          <w:rFonts w:hint="default"/>
          <w:sz w:val="28"/>
          <w:szCs w:val="28"/>
        </w:rPr>
        <w:t>1. User logs into the system.</w:t>
      </w:r>
    </w:p>
    <w:p w14:paraId="5F31CA8D">
      <w:pPr>
        <w:bidi w:val="0"/>
        <w:rPr>
          <w:rFonts w:hint="default"/>
          <w:sz w:val="28"/>
          <w:szCs w:val="28"/>
        </w:rPr>
      </w:pPr>
    </w:p>
    <w:p w14:paraId="7888D0F2">
      <w:pPr>
        <w:bidi w:val="0"/>
        <w:ind w:firstLine="560" w:firstLineChars="200"/>
        <w:rPr>
          <w:rFonts w:hint="default"/>
          <w:sz w:val="28"/>
          <w:szCs w:val="28"/>
        </w:rPr>
      </w:pPr>
      <w:r>
        <w:rPr>
          <w:rFonts w:hint="default"/>
          <w:sz w:val="28"/>
          <w:szCs w:val="28"/>
          <w:lang w:val="en-US"/>
        </w:rPr>
        <w:t>2</w:t>
      </w:r>
      <w:r>
        <w:rPr>
          <w:rFonts w:hint="default"/>
          <w:sz w:val="28"/>
          <w:szCs w:val="28"/>
        </w:rPr>
        <w:t>. User uploads a document through the interface.</w:t>
      </w:r>
    </w:p>
    <w:p w14:paraId="25976AC8">
      <w:pPr>
        <w:bidi w:val="0"/>
        <w:rPr>
          <w:rFonts w:hint="default"/>
          <w:sz w:val="28"/>
          <w:szCs w:val="28"/>
        </w:rPr>
      </w:pPr>
    </w:p>
    <w:p w14:paraId="2AFDD2EC">
      <w:pPr>
        <w:bidi w:val="0"/>
        <w:ind w:firstLine="560" w:firstLineChars="200"/>
        <w:rPr>
          <w:rFonts w:hint="default"/>
          <w:sz w:val="28"/>
          <w:szCs w:val="28"/>
        </w:rPr>
      </w:pPr>
      <w:r>
        <w:rPr>
          <w:rFonts w:hint="default"/>
          <w:sz w:val="28"/>
          <w:szCs w:val="28"/>
        </w:rPr>
        <w:t xml:space="preserve">3. The System saves the document in the File Storage and stores </w:t>
      </w:r>
      <w:r>
        <w:rPr>
          <w:rFonts w:hint="default"/>
          <w:sz w:val="28"/>
          <w:szCs w:val="28"/>
          <w:lang w:val="en-US"/>
        </w:rPr>
        <w:tab/>
      </w:r>
      <w:r>
        <w:rPr>
          <w:rFonts w:hint="default"/>
          <w:sz w:val="28"/>
          <w:szCs w:val="28"/>
        </w:rPr>
        <w:t>metadata in the Database.</w:t>
      </w:r>
    </w:p>
    <w:p w14:paraId="347BEE60">
      <w:pPr>
        <w:bidi w:val="0"/>
        <w:rPr>
          <w:rFonts w:hint="default"/>
          <w:sz w:val="28"/>
          <w:szCs w:val="28"/>
        </w:rPr>
      </w:pPr>
    </w:p>
    <w:p w14:paraId="452F5A63">
      <w:pPr>
        <w:bidi w:val="0"/>
        <w:ind w:firstLine="560" w:firstLineChars="200"/>
        <w:rPr>
          <w:rFonts w:hint="default"/>
          <w:sz w:val="28"/>
          <w:szCs w:val="28"/>
        </w:rPr>
      </w:pPr>
      <w:r>
        <w:rPr>
          <w:rFonts w:hint="default"/>
          <w:sz w:val="28"/>
          <w:szCs w:val="28"/>
        </w:rPr>
        <w:t>4. The Backend sends the document to the Model for analysis.</w:t>
      </w:r>
    </w:p>
    <w:p w14:paraId="1DF5DC54">
      <w:pPr>
        <w:bidi w:val="0"/>
        <w:rPr>
          <w:rFonts w:hint="default"/>
          <w:sz w:val="28"/>
          <w:szCs w:val="28"/>
        </w:rPr>
      </w:pPr>
    </w:p>
    <w:p w14:paraId="5E245B20">
      <w:pPr>
        <w:bidi w:val="0"/>
        <w:ind w:firstLine="560" w:firstLineChars="200"/>
        <w:rPr>
          <w:rFonts w:hint="default"/>
          <w:sz w:val="28"/>
          <w:szCs w:val="28"/>
        </w:rPr>
      </w:pPr>
      <w:r>
        <w:rPr>
          <w:rFonts w:hint="default"/>
          <w:sz w:val="28"/>
          <w:szCs w:val="28"/>
        </w:rPr>
        <w:t xml:space="preserve">5. The Model processes the document and returns a classification </w:t>
      </w:r>
      <w:r>
        <w:rPr>
          <w:rFonts w:hint="default"/>
          <w:sz w:val="28"/>
          <w:szCs w:val="28"/>
          <w:lang w:val="en-US"/>
        </w:rPr>
        <w:tab/>
      </w:r>
      <w:r>
        <w:rPr>
          <w:rFonts w:hint="default"/>
          <w:sz w:val="28"/>
          <w:szCs w:val="28"/>
        </w:rPr>
        <w:t>(Real/Fake).</w:t>
      </w:r>
    </w:p>
    <w:p w14:paraId="05554A93">
      <w:pPr>
        <w:bidi w:val="0"/>
        <w:rPr>
          <w:rFonts w:hint="default"/>
          <w:sz w:val="28"/>
          <w:szCs w:val="28"/>
        </w:rPr>
      </w:pPr>
    </w:p>
    <w:p w14:paraId="054C2E12">
      <w:pPr>
        <w:bidi w:val="0"/>
        <w:ind w:firstLine="560" w:firstLineChars="200"/>
        <w:rPr>
          <w:rFonts w:hint="default"/>
          <w:sz w:val="28"/>
          <w:szCs w:val="28"/>
        </w:rPr>
      </w:pPr>
      <w:r>
        <w:rPr>
          <w:rFonts w:hint="default"/>
          <w:sz w:val="28"/>
          <w:szCs w:val="28"/>
        </w:rPr>
        <w:t>6. The System updates the database with the result.</w:t>
      </w:r>
    </w:p>
    <w:p w14:paraId="69C281B5">
      <w:pPr>
        <w:bidi w:val="0"/>
        <w:rPr>
          <w:rFonts w:hint="default"/>
          <w:sz w:val="28"/>
          <w:szCs w:val="28"/>
        </w:rPr>
      </w:pPr>
    </w:p>
    <w:p w14:paraId="3A3850D5">
      <w:pPr>
        <w:bidi w:val="0"/>
        <w:ind w:firstLine="560" w:firstLineChars="200"/>
        <w:rPr>
          <w:rFonts w:hint="default"/>
          <w:sz w:val="28"/>
          <w:szCs w:val="28"/>
        </w:rPr>
      </w:pPr>
      <w:r>
        <w:rPr>
          <w:rFonts w:hint="default"/>
          <w:sz w:val="28"/>
          <w:szCs w:val="28"/>
        </w:rPr>
        <w:t>7. User views the document’s analysis result.</w:t>
      </w:r>
    </w:p>
    <w:p w14:paraId="601AE4A1">
      <w:pPr>
        <w:pStyle w:val="14"/>
        <w:keepNext w:val="0"/>
        <w:keepLines w:val="0"/>
        <w:widowControl/>
        <w:numPr>
          <w:ilvl w:val="0"/>
          <w:numId w:val="0"/>
        </w:numPr>
        <w:suppressLineNumbers w:val="0"/>
        <w:spacing w:before="0" w:beforeAutospacing="1" w:after="0" w:afterAutospacing="1"/>
        <w:ind w:right="0" w:rightChars="0"/>
        <w:rPr>
          <w:sz w:val="28"/>
          <w:szCs w:val="28"/>
        </w:rPr>
      </w:pPr>
      <w:r>
        <w:rPr>
          <w:sz w:val="28"/>
          <w:szCs w:val="28"/>
        </w:rPr>
        <w:t>.</w:t>
      </w:r>
    </w:p>
    <w:p w14:paraId="70C8AD3D">
      <w:pPr>
        <w:pStyle w:val="4"/>
        <w:numPr>
          <w:ilvl w:val="0"/>
          <w:numId w:val="0"/>
        </w:numPr>
        <w:tabs>
          <w:tab w:val="left" w:pos="819"/>
        </w:tabs>
        <w:spacing w:before="1" w:after="0" w:line="240" w:lineRule="auto"/>
        <w:ind w:leftChars="0" w:right="0" w:rightChars="0"/>
        <w:jc w:val="left"/>
        <w:rPr>
          <w:sz w:val="32"/>
          <w:szCs w:val="32"/>
        </w:rPr>
      </w:pPr>
      <w:r>
        <w:rPr>
          <w:rFonts w:hint="default"/>
          <w:sz w:val="32"/>
          <w:szCs w:val="32"/>
          <w:lang w:val="en-US"/>
        </w:rPr>
        <w:t>4.</w:t>
      </w:r>
      <w:r>
        <w:rPr>
          <w:sz w:val="32"/>
          <w:szCs w:val="32"/>
        </w:rPr>
        <w:t>Implementation</w:t>
      </w:r>
      <w:r>
        <w:rPr>
          <w:spacing w:val="-5"/>
          <w:sz w:val="32"/>
          <w:szCs w:val="32"/>
        </w:rPr>
        <w:t xml:space="preserve"> </w:t>
      </w:r>
      <w:r>
        <w:rPr>
          <w:sz w:val="32"/>
          <w:szCs w:val="32"/>
        </w:rPr>
        <w:t>Model</w:t>
      </w:r>
      <w:r>
        <w:rPr>
          <w:spacing w:val="-4"/>
          <w:sz w:val="32"/>
          <w:szCs w:val="32"/>
        </w:rPr>
        <w:t xml:space="preserve"> </w:t>
      </w:r>
      <w:r>
        <w:rPr>
          <w:sz w:val="32"/>
          <w:szCs w:val="32"/>
        </w:rPr>
        <w:t>(Deployment</w:t>
      </w:r>
      <w:r>
        <w:rPr>
          <w:spacing w:val="-3"/>
          <w:sz w:val="32"/>
          <w:szCs w:val="32"/>
        </w:rPr>
        <w:t xml:space="preserve"> </w:t>
      </w:r>
      <w:r>
        <w:rPr>
          <w:spacing w:val="-2"/>
          <w:sz w:val="32"/>
          <w:szCs w:val="32"/>
        </w:rPr>
        <w:t>Diagram)</w:t>
      </w:r>
      <w:r>
        <w:rPr>
          <w:b w:val="0"/>
          <w:spacing w:val="-2"/>
          <w:sz w:val="32"/>
          <w:szCs w:val="32"/>
        </w:rPr>
        <w:t>:</w:t>
      </w:r>
    </w:p>
    <w:p w14:paraId="2C050351">
      <w:pPr>
        <w:pStyle w:val="4"/>
        <w:widowControl w:val="0"/>
        <w:numPr>
          <w:ilvl w:val="0"/>
          <w:numId w:val="0"/>
        </w:numPr>
        <w:tabs>
          <w:tab w:val="left" w:pos="819"/>
        </w:tabs>
        <w:autoSpaceDE w:val="0"/>
        <w:autoSpaceDN w:val="0"/>
        <w:spacing w:before="1" w:after="0" w:line="240" w:lineRule="auto"/>
        <w:ind w:right="0" w:rightChars="0"/>
        <w:jc w:val="left"/>
        <w:outlineLvl w:val="3"/>
        <w:rPr>
          <w:b w:val="0"/>
          <w:spacing w:val="-2"/>
          <w:sz w:val="28"/>
          <w:szCs w:val="28"/>
        </w:rPr>
      </w:pPr>
    </w:p>
    <w:p w14:paraId="43A0408E">
      <w:pPr>
        <w:pStyle w:val="4"/>
        <w:widowControl w:val="0"/>
        <w:numPr>
          <w:ilvl w:val="0"/>
          <w:numId w:val="0"/>
        </w:numPr>
        <w:tabs>
          <w:tab w:val="left" w:pos="819"/>
        </w:tabs>
        <w:autoSpaceDE w:val="0"/>
        <w:autoSpaceDN w:val="0"/>
        <w:spacing w:before="1" w:after="0" w:line="240" w:lineRule="auto"/>
        <w:ind w:right="0" w:rightChars="0"/>
        <w:jc w:val="left"/>
        <w:outlineLvl w:val="3"/>
        <w:rPr>
          <w:rFonts w:hint="default"/>
          <w:b/>
          <w:bCs w:val="0"/>
          <w:spacing w:val="-2"/>
          <w:sz w:val="32"/>
          <w:szCs w:val="32"/>
        </w:rPr>
      </w:pPr>
      <w:r>
        <w:rPr>
          <w:rFonts w:hint="default"/>
          <w:b/>
          <w:bCs w:val="0"/>
          <w:spacing w:val="-2"/>
          <w:sz w:val="32"/>
          <w:szCs w:val="32"/>
        </w:rPr>
        <w:t>Components:</w:t>
      </w:r>
    </w:p>
    <w:p w14:paraId="6908DE85">
      <w:pPr>
        <w:pStyle w:val="4"/>
        <w:widowControl w:val="0"/>
        <w:numPr>
          <w:ilvl w:val="0"/>
          <w:numId w:val="0"/>
        </w:numPr>
        <w:tabs>
          <w:tab w:val="left" w:pos="819"/>
        </w:tabs>
        <w:autoSpaceDE w:val="0"/>
        <w:autoSpaceDN w:val="0"/>
        <w:spacing w:before="1" w:after="0" w:line="240" w:lineRule="auto"/>
        <w:ind w:right="0" w:rightChars="0"/>
        <w:jc w:val="left"/>
        <w:outlineLvl w:val="3"/>
        <w:rPr>
          <w:rFonts w:hint="default"/>
          <w:b/>
          <w:bCs w:val="0"/>
          <w:spacing w:val="-2"/>
          <w:sz w:val="28"/>
          <w:szCs w:val="28"/>
        </w:rPr>
      </w:pPr>
    </w:p>
    <w:p w14:paraId="5A3C12E9">
      <w:pPr>
        <w:pStyle w:val="4"/>
        <w:widowControl w:val="0"/>
        <w:numPr>
          <w:ilvl w:val="0"/>
          <w:numId w:val="0"/>
        </w:numPr>
        <w:tabs>
          <w:tab w:val="left" w:pos="819"/>
        </w:tabs>
        <w:autoSpaceDE w:val="0"/>
        <w:autoSpaceDN w:val="0"/>
        <w:spacing w:before="1" w:after="0" w:line="240" w:lineRule="auto"/>
        <w:ind w:right="0" w:rightChars="0"/>
        <w:jc w:val="left"/>
        <w:outlineLvl w:val="3"/>
        <w:rPr>
          <w:rFonts w:hint="default"/>
          <w:b w:val="0"/>
          <w:spacing w:val="-2"/>
          <w:sz w:val="28"/>
          <w:szCs w:val="28"/>
        </w:rPr>
      </w:pPr>
      <w:r>
        <w:rPr>
          <w:rFonts w:hint="default"/>
          <w:b/>
          <w:bCs w:val="0"/>
          <w:spacing w:val="-2"/>
          <w:sz w:val="28"/>
          <w:szCs w:val="28"/>
        </w:rPr>
        <w:t>Web Server (Flask):</w:t>
      </w:r>
      <w:r>
        <w:rPr>
          <w:rFonts w:hint="default"/>
          <w:b w:val="0"/>
          <w:spacing w:val="-2"/>
          <w:sz w:val="28"/>
          <w:szCs w:val="28"/>
        </w:rPr>
        <w:t xml:space="preserve"> Hosts the Flask application to handle HTTP requests and interactions.</w:t>
      </w:r>
    </w:p>
    <w:p w14:paraId="5B4657A3">
      <w:pPr>
        <w:pStyle w:val="4"/>
        <w:widowControl w:val="0"/>
        <w:numPr>
          <w:ilvl w:val="0"/>
          <w:numId w:val="0"/>
        </w:numPr>
        <w:tabs>
          <w:tab w:val="left" w:pos="819"/>
        </w:tabs>
        <w:autoSpaceDE w:val="0"/>
        <w:autoSpaceDN w:val="0"/>
        <w:spacing w:before="1" w:after="0" w:line="240" w:lineRule="auto"/>
        <w:ind w:right="0" w:rightChars="0"/>
        <w:jc w:val="left"/>
        <w:outlineLvl w:val="3"/>
        <w:rPr>
          <w:rFonts w:hint="default"/>
          <w:b/>
          <w:bCs w:val="0"/>
          <w:spacing w:val="-2"/>
          <w:sz w:val="28"/>
          <w:szCs w:val="28"/>
        </w:rPr>
      </w:pPr>
    </w:p>
    <w:p w14:paraId="5BF95F35">
      <w:pPr>
        <w:pStyle w:val="4"/>
        <w:widowControl w:val="0"/>
        <w:numPr>
          <w:ilvl w:val="0"/>
          <w:numId w:val="0"/>
        </w:numPr>
        <w:tabs>
          <w:tab w:val="left" w:pos="819"/>
        </w:tabs>
        <w:autoSpaceDE w:val="0"/>
        <w:autoSpaceDN w:val="0"/>
        <w:spacing w:before="1" w:after="0" w:line="240" w:lineRule="auto"/>
        <w:ind w:right="0" w:rightChars="0"/>
        <w:jc w:val="left"/>
        <w:outlineLvl w:val="3"/>
        <w:rPr>
          <w:rFonts w:hint="default"/>
          <w:b w:val="0"/>
          <w:spacing w:val="-2"/>
          <w:sz w:val="28"/>
          <w:szCs w:val="28"/>
        </w:rPr>
      </w:pPr>
      <w:r>
        <w:rPr>
          <w:rFonts w:hint="default"/>
          <w:b/>
          <w:bCs w:val="0"/>
          <w:spacing w:val="-2"/>
          <w:sz w:val="28"/>
          <w:szCs w:val="28"/>
        </w:rPr>
        <w:t>Cloud Storage:</w:t>
      </w:r>
      <w:r>
        <w:rPr>
          <w:rFonts w:hint="default"/>
          <w:b w:val="0"/>
          <w:spacing w:val="-2"/>
          <w:sz w:val="28"/>
          <w:szCs w:val="28"/>
        </w:rPr>
        <w:t xml:space="preserve"> A cloud service (e.g., AWS S3, Google Cloud Storage) used to store uploaded documents.</w:t>
      </w:r>
    </w:p>
    <w:p w14:paraId="78E069A1">
      <w:pPr>
        <w:pStyle w:val="4"/>
        <w:widowControl w:val="0"/>
        <w:numPr>
          <w:ilvl w:val="0"/>
          <w:numId w:val="0"/>
        </w:numPr>
        <w:tabs>
          <w:tab w:val="left" w:pos="819"/>
        </w:tabs>
        <w:autoSpaceDE w:val="0"/>
        <w:autoSpaceDN w:val="0"/>
        <w:spacing w:before="1" w:after="0" w:line="240" w:lineRule="auto"/>
        <w:ind w:right="0" w:rightChars="0"/>
        <w:jc w:val="left"/>
        <w:outlineLvl w:val="3"/>
        <w:rPr>
          <w:rFonts w:hint="default"/>
          <w:b/>
          <w:bCs w:val="0"/>
          <w:spacing w:val="-2"/>
          <w:sz w:val="28"/>
          <w:szCs w:val="28"/>
        </w:rPr>
      </w:pPr>
    </w:p>
    <w:p w14:paraId="1734A8A0">
      <w:pPr>
        <w:pStyle w:val="4"/>
        <w:widowControl w:val="0"/>
        <w:numPr>
          <w:ilvl w:val="0"/>
          <w:numId w:val="0"/>
        </w:numPr>
        <w:tabs>
          <w:tab w:val="left" w:pos="819"/>
        </w:tabs>
        <w:autoSpaceDE w:val="0"/>
        <w:autoSpaceDN w:val="0"/>
        <w:spacing w:before="1" w:after="0" w:line="240" w:lineRule="auto"/>
        <w:ind w:right="0" w:rightChars="0"/>
        <w:jc w:val="left"/>
        <w:outlineLvl w:val="3"/>
        <w:rPr>
          <w:rFonts w:hint="default"/>
          <w:b w:val="0"/>
          <w:spacing w:val="-2"/>
          <w:sz w:val="28"/>
          <w:szCs w:val="28"/>
        </w:rPr>
      </w:pPr>
      <w:r>
        <w:rPr>
          <w:rFonts w:hint="default"/>
          <w:b/>
          <w:bCs w:val="0"/>
          <w:spacing w:val="-2"/>
          <w:sz w:val="28"/>
          <w:szCs w:val="28"/>
        </w:rPr>
        <w:t>Database Server:</w:t>
      </w:r>
      <w:r>
        <w:rPr>
          <w:rFonts w:hint="default"/>
          <w:b w:val="0"/>
          <w:spacing w:val="-2"/>
          <w:sz w:val="28"/>
          <w:szCs w:val="28"/>
        </w:rPr>
        <w:t xml:space="preserve"> Stores user and document metadata, accessed by the backend via a MySQL or MongoDB database.</w:t>
      </w:r>
    </w:p>
    <w:p w14:paraId="281A8FB7">
      <w:pPr>
        <w:pStyle w:val="4"/>
        <w:widowControl w:val="0"/>
        <w:numPr>
          <w:ilvl w:val="0"/>
          <w:numId w:val="0"/>
        </w:numPr>
        <w:tabs>
          <w:tab w:val="left" w:pos="819"/>
        </w:tabs>
        <w:autoSpaceDE w:val="0"/>
        <w:autoSpaceDN w:val="0"/>
        <w:spacing w:before="1" w:after="0" w:line="240" w:lineRule="auto"/>
        <w:ind w:right="0" w:rightChars="0"/>
        <w:jc w:val="left"/>
        <w:outlineLvl w:val="3"/>
        <w:rPr>
          <w:rFonts w:hint="default"/>
          <w:b w:val="0"/>
          <w:spacing w:val="-2"/>
          <w:sz w:val="28"/>
          <w:szCs w:val="28"/>
        </w:rPr>
      </w:pPr>
    </w:p>
    <w:p w14:paraId="4F3D62BD">
      <w:pPr>
        <w:pStyle w:val="4"/>
        <w:widowControl w:val="0"/>
        <w:numPr>
          <w:ilvl w:val="0"/>
          <w:numId w:val="0"/>
        </w:numPr>
        <w:tabs>
          <w:tab w:val="left" w:pos="819"/>
        </w:tabs>
        <w:autoSpaceDE w:val="0"/>
        <w:autoSpaceDN w:val="0"/>
        <w:spacing w:before="1" w:after="0" w:line="240" w:lineRule="auto"/>
        <w:ind w:right="0" w:rightChars="0"/>
        <w:jc w:val="left"/>
        <w:outlineLvl w:val="3"/>
        <w:rPr>
          <w:rFonts w:hint="default"/>
          <w:b w:val="0"/>
          <w:spacing w:val="-2"/>
          <w:sz w:val="28"/>
          <w:szCs w:val="28"/>
        </w:rPr>
      </w:pPr>
      <w:r>
        <w:rPr>
          <w:rFonts w:hint="default"/>
          <w:b/>
          <w:bCs w:val="0"/>
          <w:spacing w:val="-2"/>
          <w:sz w:val="28"/>
          <w:szCs w:val="28"/>
        </w:rPr>
        <w:t>Deep Learning Model (on Server):</w:t>
      </w:r>
      <w:r>
        <w:rPr>
          <w:rFonts w:hint="default"/>
          <w:b w:val="0"/>
          <w:spacing w:val="-2"/>
          <w:sz w:val="28"/>
          <w:szCs w:val="28"/>
        </w:rPr>
        <w:t xml:space="preserve"> A dedicated server or cloud instance that runs the trained model for document analysis.</w:t>
      </w:r>
    </w:p>
    <w:p w14:paraId="7CE64C79">
      <w:pPr>
        <w:pStyle w:val="4"/>
        <w:widowControl w:val="0"/>
        <w:numPr>
          <w:ilvl w:val="0"/>
          <w:numId w:val="0"/>
        </w:numPr>
        <w:tabs>
          <w:tab w:val="left" w:pos="819"/>
        </w:tabs>
        <w:autoSpaceDE w:val="0"/>
        <w:autoSpaceDN w:val="0"/>
        <w:spacing w:before="1" w:after="0" w:line="240" w:lineRule="auto"/>
        <w:ind w:right="0" w:rightChars="0"/>
        <w:jc w:val="left"/>
        <w:outlineLvl w:val="3"/>
        <w:rPr>
          <w:rFonts w:hint="default"/>
          <w:b w:val="0"/>
          <w:spacing w:val="-2"/>
          <w:sz w:val="28"/>
          <w:szCs w:val="28"/>
        </w:rPr>
      </w:pPr>
    </w:p>
    <w:p w14:paraId="392CF4E9">
      <w:pPr>
        <w:pStyle w:val="4"/>
        <w:widowControl w:val="0"/>
        <w:numPr>
          <w:ilvl w:val="0"/>
          <w:numId w:val="0"/>
        </w:numPr>
        <w:tabs>
          <w:tab w:val="left" w:pos="819"/>
        </w:tabs>
        <w:autoSpaceDE w:val="0"/>
        <w:autoSpaceDN w:val="0"/>
        <w:spacing w:before="1" w:after="0" w:line="240" w:lineRule="auto"/>
        <w:ind w:right="0" w:rightChars="0"/>
        <w:jc w:val="left"/>
        <w:outlineLvl w:val="3"/>
        <w:rPr>
          <w:rFonts w:hint="default"/>
          <w:b w:val="0"/>
          <w:spacing w:val="-2"/>
          <w:sz w:val="28"/>
          <w:szCs w:val="28"/>
        </w:rPr>
      </w:pPr>
      <w:r>
        <w:rPr>
          <w:rFonts w:hint="default"/>
          <w:b/>
          <w:bCs w:val="0"/>
          <w:spacing w:val="-2"/>
          <w:sz w:val="28"/>
          <w:szCs w:val="28"/>
        </w:rPr>
        <w:t>User Devices:</w:t>
      </w:r>
      <w:r>
        <w:rPr>
          <w:rFonts w:hint="default"/>
          <w:b w:val="0"/>
          <w:spacing w:val="-2"/>
          <w:sz w:val="28"/>
          <w:szCs w:val="28"/>
        </w:rPr>
        <w:t xml:space="preserve"> Browsers or mobile devices that interact with the web server.</w:t>
      </w:r>
    </w:p>
    <w:p w14:paraId="3F5BBC08">
      <w:pPr>
        <w:pStyle w:val="4"/>
        <w:widowControl w:val="0"/>
        <w:numPr>
          <w:ilvl w:val="0"/>
          <w:numId w:val="0"/>
        </w:numPr>
        <w:tabs>
          <w:tab w:val="left" w:pos="819"/>
        </w:tabs>
        <w:autoSpaceDE w:val="0"/>
        <w:autoSpaceDN w:val="0"/>
        <w:spacing w:before="1" w:after="0" w:line="240" w:lineRule="auto"/>
        <w:ind w:right="0" w:rightChars="0"/>
        <w:jc w:val="left"/>
        <w:outlineLvl w:val="3"/>
        <w:rPr>
          <w:rFonts w:hint="default"/>
          <w:b w:val="0"/>
          <w:spacing w:val="-2"/>
          <w:sz w:val="28"/>
          <w:szCs w:val="28"/>
        </w:rPr>
      </w:pPr>
    </w:p>
    <w:p w14:paraId="26D12B0F">
      <w:pPr>
        <w:pStyle w:val="4"/>
        <w:widowControl w:val="0"/>
        <w:numPr>
          <w:ilvl w:val="0"/>
          <w:numId w:val="0"/>
        </w:numPr>
        <w:tabs>
          <w:tab w:val="left" w:pos="819"/>
        </w:tabs>
        <w:autoSpaceDE w:val="0"/>
        <w:autoSpaceDN w:val="0"/>
        <w:spacing w:before="1" w:after="0" w:line="240" w:lineRule="auto"/>
        <w:ind w:right="0" w:rightChars="0"/>
        <w:jc w:val="left"/>
        <w:outlineLvl w:val="3"/>
        <w:rPr>
          <w:rFonts w:hint="default"/>
          <w:b/>
          <w:bCs w:val="0"/>
          <w:spacing w:val="-2"/>
          <w:sz w:val="32"/>
          <w:szCs w:val="32"/>
        </w:rPr>
      </w:pPr>
      <w:r>
        <w:rPr>
          <w:rFonts w:hint="default"/>
          <w:b/>
          <w:bCs w:val="0"/>
          <w:spacing w:val="-2"/>
          <w:sz w:val="32"/>
          <w:szCs w:val="32"/>
        </w:rPr>
        <w:t>Communication:</w:t>
      </w:r>
    </w:p>
    <w:p w14:paraId="6E79F2D5">
      <w:pPr>
        <w:pStyle w:val="4"/>
        <w:widowControl w:val="0"/>
        <w:numPr>
          <w:ilvl w:val="0"/>
          <w:numId w:val="0"/>
        </w:numPr>
        <w:tabs>
          <w:tab w:val="left" w:pos="819"/>
        </w:tabs>
        <w:autoSpaceDE w:val="0"/>
        <w:autoSpaceDN w:val="0"/>
        <w:spacing w:before="1" w:after="0" w:line="240" w:lineRule="auto"/>
        <w:ind w:right="0" w:rightChars="0"/>
        <w:jc w:val="left"/>
        <w:outlineLvl w:val="3"/>
        <w:rPr>
          <w:rFonts w:hint="default"/>
          <w:b w:val="0"/>
          <w:spacing w:val="-2"/>
          <w:sz w:val="28"/>
          <w:szCs w:val="28"/>
        </w:rPr>
      </w:pPr>
    </w:p>
    <w:p w14:paraId="65714F5A">
      <w:pPr>
        <w:pStyle w:val="4"/>
        <w:widowControl w:val="0"/>
        <w:numPr>
          <w:ilvl w:val="0"/>
          <w:numId w:val="35"/>
        </w:numPr>
        <w:tabs>
          <w:tab w:val="left" w:pos="819"/>
          <w:tab w:val="clear" w:pos="425"/>
        </w:tabs>
        <w:autoSpaceDE w:val="0"/>
        <w:autoSpaceDN w:val="0"/>
        <w:spacing w:before="1" w:after="0" w:line="240" w:lineRule="auto"/>
        <w:ind w:left="425" w:leftChars="0" w:right="0" w:rightChars="0" w:hanging="425" w:firstLineChars="0"/>
        <w:jc w:val="left"/>
        <w:outlineLvl w:val="3"/>
        <w:rPr>
          <w:rFonts w:hint="default"/>
          <w:b w:val="0"/>
          <w:spacing w:val="-2"/>
          <w:sz w:val="28"/>
          <w:szCs w:val="28"/>
        </w:rPr>
      </w:pPr>
      <w:r>
        <w:rPr>
          <w:rFonts w:hint="default"/>
          <w:b w:val="0"/>
          <w:spacing w:val="-2"/>
          <w:sz w:val="28"/>
          <w:szCs w:val="28"/>
        </w:rPr>
        <w:t>Users interact with the Web Server over HTTPS.</w:t>
      </w:r>
    </w:p>
    <w:p w14:paraId="620DB36C">
      <w:pPr>
        <w:pStyle w:val="4"/>
        <w:widowControl w:val="0"/>
        <w:numPr>
          <w:ilvl w:val="0"/>
          <w:numId w:val="0"/>
        </w:numPr>
        <w:tabs>
          <w:tab w:val="left" w:pos="819"/>
        </w:tabs>
        <w:autoSpaceDE w:val="0"/>
        <w:autoSpaceDN w:val="0"/>
        <w:spacing w:before="1" w:after="0" w:line="240" w:lineRule="auto"/>
        <w:ind w:right="0" w:rightChars="0" w:firstLine="966" w:firstLineChars="350"/>
        <w:jc w:val="left"/>
        <w:outlineLvl w:val="3"/>
        <w:rPr>
          <w:rFonts w:hint="default"/>
          <w:b w:val="0"/>
          <w:spacing w:val="-2"/>
          <w:sz w:val="28"/>
          <w:szCs w:val="28"/>
        </w:rPr>
      </w:pPr>
    </w:p>
    <w:p w14:paraId="465E9274">
      <w:pPr>
        <w:pStyle w:val="4"/>
        <w:widowControl w:val="0"/>
        <w:numPr>
          <w:ilvl w:val="0"/>
          <w:numId w:val="35"/>
        </w:numPr>
        <w:tabs>
          <w:tab w:val="left" w:pos="819"/>
          <w:tab w:val="clear" w:pos="425"/>
        </w:tabs>
        <w:autoSpaceDE w:val="0"/>
        <w:autoSpaceDN w:val="0"/>
        <w:spacing w:before="1" w:after="0" w:line="240" w:lineRule="auto"/>
        <w:ind w:left="425" w:leftChars="0" w:right="0" w:rightChars="0" w:hanging="425" w:firstLineChars="0"/>
        <w:jc w:val="left"/>
        <w:outlineLvl w:val="3"/>
        <w:rPr>
          <w:rFonts w:hint="default"/>
          <w:b w:val="0"/>
          <w:spacing w:val="-2"/>
          <w:sz w:val="28"/>
          <w:szCs w:val="28"/>
        </w:rPr>
      </w:pPr>
      <w:r>
        <w:rPr>
          <w:rFonts w:hint="default"/>
          <w:b w:val="0"/>
          <w:spacing w:val="-2"/>
          <w:sz w:val="28"/>
          <w:szCs w:val="28"/>
        </w:rPr>
        <w:t>The Web Server communicates with the Cloud Storage to retrieve/upload</w:t>
      </w:r>
      <w:r>
        <w:rPr>
          <w:rFonts w:hint="default"/>
          <w:b w:val="0"/>
          <w:spacing w:val="-2"/>
          <w:sz w:val="28"/>
          <w:szCs w:val="28"/>
          <w:lang w:val="en-US"/>
        </w:rPr>
        <w:t xml:space="preserve"> </w:t>
      </w:r>
      <w:r>
        <w:rPr>
          <w:rFonts w:hint="default"/>
          <w:b w:val="0"/>
          <w:spacing w:val="-2"/>
          <w:sz w:val="28"/>
          <w:szCs w:val="28"/>
        </w:rPr>
        <w:t>documents.</w:t>
      </w:r>
    </w:p>
    <w:p w14:paraId="44B20CC7">
      <w:pPr>
        <w:pStyle w:val="4"/>
        <w:widowControl w:val="0"/>
        <w:numPr>
          <w:ilvl w:val="0"/>
          <w:numId w:val="0"/>
        </w:numPr>
        <w:tabs>
          <w:tab w:val="left" w:pos="819"/>
        </w:tabs>
        <w:autoSpaceDE w:val="0"/>
        <w:autoSpaceDN w:val="0"/>
        <w:spacing w:before="1" w:after="0" w:line="240" w:lineRule="auto"/>
        <w:ind w:right="0" w:rightChars="0"/>
        <w:jc w:val="left"/>
        <w:outlineLvl w:val="3"/>
        <w:rPr>
          <w:rFonts w:hint="default"/>
          <w:b w:val="0"/>
          <w:spacing w:val="-2"/>
          <w:sz w:val="28"/>
          <w:szCs w:val="28"/>
        </w:rPr>
      </w:pPr>
    </w:p>
    <w:p w14:paraId="305E0F6E">
      <w:pPr>
        <w:pStyle w:val="4"/>
        <w:widowControl w:val="0"/>
        <w:numPr>
          <w:ilvl w:val="0"/>
          <w:numId w:val="35"/>
        </w:numPr>
        <w:tabs>
          <w:tab w:val="left" w:pos="819"/>
          <w:tab w:val="clear" w:pos="425"/>
        </w:tabs>
        <w:autoSpaceDE w:val="0"/>
        <w:autoSpaceDN w:val="0"/>
        <w:spacing w:before="1" w:after="0" w:line="240" w:lineRule="auto"/>
        <w:ind w:left="425" w:leftChars="0" w:right="0" w:rightChars="0" w:hanging="425" w:firstLineChars="0"/>
        <w:jc w:val="left"/>
        <w:outlineLvl w:val="3"/>
        <w:rPr>
          <w:rFonts w:hint="default"/>
          <w:b w:val="0"/>
          <w:spacing w:val="-2"/>
          <w:sz w:val="28"/>
          <w:szCs w:val="28"/>
        </w:rPr>
      </w:pPr>
      <w:r>
        <w:rPr>
          <w:rFonts w:hint="default"/>
          <w:b w:val="0"/>
          <w:spacing w:val="-2"/>
          <w:sz w:val="28"/>
          <w:szCs w:val="28"/>
        </w:rPr>
        <w:t>The Web Server also communicates with the Deep Learning Model for document classification.</w:t>
      </w:r>
    </w:p>
    <w:p w14:paraId="438F0145">
      <w:pPr>
        <w:pStyle w:val="4"/>
        <w:widowControl w:val="0"/>
        <w:numPr>
          <w:ilvl w:val="0"/>
          <w:numId w:val="0"/>
        </w:numPr>
        <w:tabs>
          <w:tab w:val="left" w:pos="819"/>
        </w:tabs>
        <w:autoSpaceDE w:val="0"/>
        <w:autoSpaceDN w:val="0"/>
        <w:spacing w:before="1" w:after="0" w:line="240" w:lineRule="auto"/>
        <w:ind w:right="0" w:rightChars="0"/>
        <w:jc w:val="left"/>
        <w:outlineLvl w:val="3"/>
        <w:rPr>
          <w:rFonts w:hint="default"/>
          <w:b w:val="0"/>
          <w:spacing w:val="-2"/>
          <w:sz w:val="28"/>
          <w:szCs w:val="28"/>
        </w:rPr>
      </w:pPr>
    </w:p>
    <w:p w14:paraId="7005D9F1">
      <w:pPr>
        <w:pStyle w:val="4"/>
        <w:widowControl w:val="0"/>
        <w:numPr>
          <w:ilvl w:val="0"/>
          <w:numId w:val="0"/>
        </w:numPr>
        <w:tabs>
          <w:tab w:val="left" w:pos="819"/>
        </w:tabs>
        <w:autoSpaceDE w:val="0"/>
        <w:autoSpaceDN w:val="0"/>
        <w:spacing w:before="1" w:after="0" w:line="240" w:lineRule="auto"/>
        <w:ind w:right="0" w:rightChars="0" w:firstLine="828" w:firstLineChars="300"/>
        <w:jc w:val="left"/>
        <w:outlineLvl w:val="3"/>
        <w:rPr>
          <w:rFonts w:hint="default"/>
          <w:b w:val="0"/>
          <w:spacing w:val="-2"/>
          <w:sz w:val="28"/>
          <w:szCs w:val="28"/>
        </w:rPr>
      </w:pPr>
      <w:r>
        <w:rPr>
          <w:rFonts w:hint="default"/>
          <w:b w:val="0"/>
          <w:spacing w:val="-2"/>
          <w:sz w:val="28"/>
          <w:szCs w:val="28"/>
        </w:rPr>
        <w:t>The Web Server accesses the Database to store and retrieve metadata.</w:t>
      </w:r>
    </w:p>
    <w:p w14:paraId="3EAB1F07">
      <w:pPr>
        <w:pStyle w:val="4"/>
        <w:widowControl w:val="0"/>
        <w:numPr>
          <w:ilvl w:val="0"/>
          <w:numId w:val="0"/>
        </w:numPr>
        <w:tabs>
          <w:tab w:val="left" w:pos="819"/>
        </w:tabs>
        <w:autoSpaceDE w:val="0"/>
        <w:autoSpaceDN w:val="0"/>
        <w:spacing w:before="1" w:after="0" w:line="240" w:lineRule="auto"/>
        <w:ind w:right="0" w:rightChars="0"/>
        <w:jc w:val="left"/>
        <w:outlineLvl w:val="3"/>
        <w:rPr>
          <w:b w:val="0"/>
          <w:spacing w:val="-2"/>
          <w:sz w:val="28"/>
          <w:szCs w:val="28"/>
        </w:rPr>
      </w:pPr>
    </w:p>
    <w:p w14:paraId="2990F925">
      <w:pPr>
        <w:pStyle w:val="14"/>
        <w:keepNext w:val="0"/>
        <w:keepLines w:val="0"/>
        <w:widowControl/>
        <w:numPr>
          <w:ilvl w:val="0"/>
          <w:numId w:val="28"/>
        </w:numPr>
        <w:suppressLineNumbers w:val="0"/>
        <w:autoSpaceDE w:val="0"/>
        <w:autoSpaceDN w:val="0"/>
        <w:spacing w:before="0" w:beforeAutospacing="1" w:after="0" w:afterAutospacing="1" w:line="240" w:lineRule="auto"/>
        <w:ind w:left="360" w:leftChars="0" w:right="0" w:rightChars="0" w:hanging="360" w:firstLineChars="0"/>
        <w:jc w:val="left"/>
        <w:rPr>
          <w:rFonts w:hint="default"/>
          <w:b/>
          <w:bCs/>
          <w:sz w:val="32"/>
          <w:szCs w:val="32"/>
          <w:lang w:val="en-US"/>
        </w:rPr>
      </w:pPr>
      <w:r>
        <w:rPr>
          <w:rFonts w:hint="default"/>
          <w:b/>
          <w:bCs/>
          <w:sz w:val="32"/>
          <w:szCs w:val="32"/>
          <w:lang w:val="en-US"/>
        </w:rPr>
        <w:t>Environmental model(context diagram):</w:t>
      </w:r>
    </w:p>
    <w:p w14:paraId="7012C408">
      <w:pPr>
        <w:pStyle w:val="14"/>
        <w:keepNext w:val="0"/>
        <w:keepLines w:val="0"/>
        <w:widowControl/>
        <w:numPr>
          <w:ilvl w:val="0"/>
          <w:numId w:val="0"/>
        </w:numPr>
        <w:suppressLineNumbers w:val="0"/>
        <w:autoSpaceDE w:val="0"/>
        <w:autoSpaceDN w:val="0"/>
        <w:spacing w:before="0" w:beforeAutospacing="1" w:after="0" w:afterAutospacing="1" w:line="240" w:lineRule="auto"/>
        <w:ind w:leftChars="0" w:right="0" w:rightChars="0"/>
        <w:jc w:val="left"/>
        <w:rPr>
          <w:rFonts w:hint="default"/>
          <w:b/>
          <w:bCs/>
          <w:sz w:val="32"/>
          <w:szCs w:val="32"/>
          <w:lang w:val="en-US"/>
        </w:rPr>
      </w:pPr>
      <w:r>
        <w:rPr>
          <w:rFonts w:hint="default"/>
          <w:b/>
          <w:bCs/>
          <w:sz w:val="32"/>
          <w:szCs w:val="32"/>
          <w:lang w:val="en-US"/>
        </w:rPr>
        <w:t>External Entities:</w:t>
      </w:r>
    </w:p>
    <w:p w14:paraId="6044B24E">
      <w:pPr>
        <w:pStyle w:val="14"/>
        <w:keepNext w:val="0"/>
        <w:keepLines w:val="0"/>
        <w:widowControl/>
        <w:numPr>
          <w:ilvl w:val="0"/>
          <w:numId w:val="36"/>
        </w:numPr>
        <w:suppressLineNumbers w:val="0"/>
        <w:autoSpaceDE w:val="0"/>
        <w:autoSpaceDN w:val="0"/>
        <w:spacing w:before="0" w:beforeAutospacing="1" w:after="0" w:afterAutospacing="1" w:line="240" w:lineRule="auto"/>
        <w:ind w:left="425" w:leftChars="0" w:right="0" w:rightChars="0" w:hanging="425" w:firstLineChars="0"/>
        <w:jc w:val="left"/>
        <w:rPr>
          <w:rFonts w:hint="default"/>
          <w:b/>
          <w:bCs/>
          <w:sz w:val="28"/>
          <w:szCs w:val="28"/>
          <w:lang w:val="en-US"/>
        </w:rPr>
      </w:pPr>
      <w:r>
        <w:rPr>
          <w:rFonts w:hint="default"/>
          <w:b/>
          <w:bCs/>
          <w:sz w:val="28"/>
          <w:szCs w:val="28"/>
          <w:lang w:val="en-US"/>
        </w:rPr>
        <w:t xml:space="preserve">Users: </w:t>
      </w:r>
      <w:r>
        <w:rPr>
          <w:rFonts w:hint="default"/>
          <w:b w:val="0"/>
          <w:bCs w:val="0"/>
          <w:sz w:val="28"/>
          <w:szCs w:val="28"/>
          <w:lang w:val="en-US"/>
        </w:rPr>
        <w:t>External actors who upload documents for analysis.</w:t>
      </w:r>
    </w:p>
    <w:p w14:paraId="7A650151">
      <w:pPr>
        <w:pStyle w:val="14"/>
        <w:keepNext w:val="0"/>
        <w:keepLines w:val="0"/>
        <w:widowControl/>
        <w:numPr>
          <w:numId w:val="0"/>
        </w:numPr>
        <w:suppressLineNumbers w:val="0"/>
        <w:autoSpaceDE w:val="0"/>
        <w:autoSpaceDN w:val="0"/>
        <w:spacing w:before="0" w:beforeAutospacing="1" w:after="0" w:afterAutospacing="1" w:line="240" w:lineRule="auto"/>
        <w:ind w:leftChars="0" w:right="0" w:rightChars="0"/>
        <w:jc w:val="left"/>
        <w:rPr>
          <w:rFonts w:hint="default"/>
          <w:b/>
          <w:bCs/>
          <w:sz w:val="28"/>
          <w:szCs w:val="28"/>
          <w:lang w:val="en-US"/>
        </w:rPr>
      </w:pPr>
    </w:p>
    <w:p w14:paraId="1AC8A926">
      <w:pPr>
        <w:pStyle w:val="14"/>
        <w:keepNext w:val="0"/>
        <w:keepLines w:val="0"/>
        <w:widowControl/>
        <w:numPr>
          <w:ilvl w:val="0"/>
          <w:numId w:val="36"/>
        </w:numPr>
        <w:suppressLineNumbers w:val="0"/>
        <w:autoSpaceDE w:val="0"/>
        <w:autoSpaceDN w:val="0"/>
        <w:spacing w:before="0" w:beforeAutospacing="1" w:after="0" w:afterAutospacing="1" w:line="240" w:lineRule="auto"/>
        <w:ind w:left="425" w:leftChars="0" w:right="0" w:rightChars="0" w:hanging="425" w:firstLineChars="0"/>
        <w:jc w:val="left"/>
        <w:rPr>
          <w:rFonts w:hint="default"/>
          <w:b/>
          <w:bCs/>
          <w:sz w:val="28"/>
          <w:szCs w:val="28"/>
          <w:lang w:val="en-US"/>
        </w:rPr>
      </w:pPr>
      <w:r>
        <w:rPr>
          <w:rFonts w:hint="default"/>
          <w:b/>
          <w:bCs/>
          <w:sz w:val="28"/>
          <w:szCs w:val="28"/>
          <w:lang w:val="en-US"/>
        </w:rPr>
        <w:t xml:space="preserve">Deep Learning Model: </w:t>
      </w:r>
      <w:r>
        <w:rPr>
          <w:rFonts w:hint="default"/>
          <w:b w:val="0"/>
          <w:bCs w:val="0"/>
          <w:sz w:val="28"/>
          <w:szCs w:val="28"/>
          <w:lang w:val="en-US"/>
        </w:rPr>
        <w:t>The external trained AI model that performs the analysis.</w:t>
      </w:r>
    </w:p>
    <w:p w14:paraId="22AE85C6">
      <w:pPr>
        <w:pStyle w:val="14"/>
        <w:keepNext w:val="0"/>
        <w:keepLines w:val="0"/>
        <w:widowControl/>
        <w:numPr>
          <w:numId w:val="0"/>
        </w:numPr>
        <w:suppressLineNumbers w:val="0"/>
        <w:autoSpaceDE w:val="0"/>
        <w:autoSpaceDN w:val="0"/>
        <w:spacing w:before="0" w:beforeAutospacing="1" w:after="0" w:afterAutospacing="1" w:line="240" w:lineRule="auto"/>
        <w:ind w:leftChars="0" w:right="0" w:rightChars="0"/>
        <w:jc w:val="left"/>
        <w:rPr>
          <w:rFonts w:hint="default"/>
          <w:b/>
          <w:bCs/>
          <w:sz w:val="28"/>
          <w:szCs w:val="28"/>
          <w:lang w:val="en-US"/>
        </w:rPr>
      </w:pPr>
    </w:p>
    <w:p w14:paraId="53331B1D">
      <w:pPr>
        <w:pStyle w:val="14"/>
        <w:keepNext w:val="0"/>
        <w:keepLines w:val="0"/>
        <w:widowControl/>
        <w:numPr>
          <w:ilvl w:val="0"/>
          <w:numId w:val="36"/>
        </w:numPr>
        <w:suppressLineNumbers w:val="0"/>
        <w:autoSpaceDE w:val="0"/>
        <w:autoSpaceDN w:val="0"/>
        <w:spacing w:before="0" w:beforeAutospacing="1" w:after="0" w:afterAutospacing="1" w:line="240" w:lineRule="auto"/>
        <w:ind w:left="425" w:leftChars="0" w:right="0" w:rightChars="0" w:hanging="425" w:firstLineChars="0"/>
        <w:jc w:val="left"/>
        <w:rPr>
          <w:rFonts w:hint="default"/>
          <w:b w:val="0"/>
          <w:bCs w:val="0"/>
          <w:sz w:val="28"/>
          <w:szCs w:val="28"/>
          <w:lang w:val="en-US"/>
        </w:rPr>
      </w:pPr>
      <w:r>
        <w:rPr>
          <w:rFonts w:hint="default"/>
          <w:b/>
          <w:bCs/>
          <w:sz w:val="28"/>
          <w:szCs w:val="28"/>
          <w:lang w:val="en-US"/>
        </w:rPr>
        <w:t>Payment Gateway (optional):</w:t>
      </w:r>
      <w:r>
        <w:rPr>
          <w:rFonts w:hint="default"/>
          <w:b w:val="0"/>
          <w:bCs w:val="0"/>
          <w:sz w:val="28"/>
          <w:szCs w:val="28"/>
          <w:lang w:val="en-US"/>
        </w:rPr>
        <w:t xml:space="preserve"> If monetization is involved (e.g., premium document analysis services), the system may interface with payment gateways.</w:t>
      </w:r>
    </w:p>
    <w:p w14:paraId="68EA247B">
      <w:pPr>
        <w:pStyle w:val="14"/>
        <w:keepNext w:val="0"/>
        <w:keepLines w:val="0"/>
        <w:widowControl/>
        <w:numPr>
          <w:numId w:val="0"/>
        </w:numPr>
        <w:suppressLineNumbers w:val="0"/>
        <w:autoSpaceDE w:val="0"/>
        <w:autoSpaceDN w:val="0"/>
        <w:spacing w:before="0" w:beforeAutospacing="1" w:after="0" w:afterAutospacing="1" w:line="240" w:lineRule="auto"/>
        <w:ind w:leftChars="0" w:right="0" w:rightChars="0"/>
        <w:jc w:val="left"/>
        <w:rPr>
          <w:rFonts w:hint="default"/>
          <w:b w:val="0"/>
          <w:bCs w:val="0"/>
          <w:sz w:val="28"/>
          <w:szCs w:val="28"/>
          <w:lang w:val="en-US"/>
        </w:rPr>
      </w:pPr>
    </w:p>
    <w:p w14:paraId="25B33C82">
      <w:pPr>
        <w:pStyle w:val="14"/>
        <w:keepNext w:val="0"/>
        <w:keepLines w:val="0"/>
        <w:widowControl/>
        <w:numPr>
          <w:ilvl w:val="0"/>
          <w:numId w:val="36"/>
        </w:numPr>
        <w:suppressLineNumbers w:val="0"/>
        <w:autoSpaceDE w:val="0"/>
        <w:autoSpaceDN w:val="0"/>
        <w:spacing w:before="0" w:beforeAutospacing="1" w:after="0" w:afterAutospacing="1" w:line="240" w:lineRule="auto"/>
        <w:ind w:left="425" w:leftChars="0" w:right="0" w:rightChars="0" w:hanging="425" w:firstLineChars="0"/>
        <w:jc w:val="left"/>
        <w:rPr>
          <w:rFonts w:hint="default"/>
          <w:b/>
          <w:bCs/>
          <w:sz w:val="28"/>
          <w:szCs w:val="28"/>
          <w:lang w:val="en-US"/>
        </w:rPr>
      </w:pPr>
      <w:r>
        <w:rPr>
          <w:rFonts w:hint="default"/>
          <w:b/>
          <w:bCs/>
          <w:sz w:val="28"/>
          <w:szCs w:val="28"/>
          <w:lang w:val="en-US"/>
        </w:rPr>
        <w:t xml:space="preserve">Third-Party APIs: </w:t>
      </w:r>
      <w:r>
        <w:rPr>
          <w:rFonts w:hint="default"/>
          <w:b w:val="0"/>
          <w:bCs w:val="0"/>
          <w:sz w:val="28"/>
          <w:szCs w:val="28"/>
          <w:lang w:val="en-US"/>
        </w:rPr>
        <w:t>Could include document verification services, metadata extraction tools, etc.</w:t>
      </w:r>
    </w:p>
    <w:p w14:paraId="3486D42E">
      <w:pPr>
        <w:pStyle w:val="14"/>
        <w:keepNext w:val="0"/>
        <w:keepLines w:val="0"/>
        <w:widowControl/>
        <w:numPr>
          <w:ilvl w:val="0"/>
          <w:numId w:val="0"/>
        </w:numPr>
        <w:suppressLineNumbers w:val="0"/>
        <w:autoSpaceDE w:val="0"/>
        <w:autoSpaceDN w:val="0"/>
        <w:spacing w:before="0" w:beforeAutospacing="1" w:after="0" w:afterAutospacing="1" w:line="240" w:lineRule="auto"/>
        <w:ind w:leftChars="0" w:right="0" w:rightChars="0"/>
        <w:jc w:val="left"/>
        <w:rPr>
          <w:rFonts w:hint="default"/>
          <w:b/>
          <w:bCs/>
          <w:sz w:val="28"/>
          <w:szCs w:val="28"/>
          <w:lang w:val="en-US"/>
        </w:rPr>
      </w:pPr>
    </w:p>
    <w:p w14:paraId="4E009EEE">
      <w:pPr>
        <w:pStyle w:val="14"/>
        <w:keepNext w:val="0"/>
        <w:keepLines w:val="0"/>
        <w:widowControl/>
        <w:numPr>
          <w:ilvl w:val="0"/>
          <w:numId w:val="36"/>
        </w:numPr>
        <w:suppressLineNumbers w:val="0"/>
        <w:autoSpaceDE w:val="0"/>
        <w:autoSpaceDN w:val="0"/>
        <w:spacing w:before="0" w:beforeAutospacing="1" w:after="0" w:afterAutospacing="1" w:line="240" w:lineRule="auto"/>
        <w:ind w:left="425" w:leftChars="0" w:right="0" w:rightChars="0" w:hanging="425" w:firstLineChars="0"/>
        <w:jc w:val="left"/>
        <w:rPr>
          <w:rFonts w:hint="default"/>
          <w:b/>
          <w:bCs/>
          <w:sz w:val="32"/>
          <w:szCs w:val="32"/>
          <w:lang w:val="en-US"/>
        </w:rPr>
      </w:pPr>
      <w:r>
        <w:rPr>
          <w:rFonts w:hint="default"/>
          <w:b/>
          <w:bCs/>
          <w:sz w:val="32"/>
          <w:szCs w:val="32"/>
          <w:lang w:val="en-US"/>
        </w:rPr>
        <w:t>System Boundaries:</w:t>
      </w:r>
    </w:p>
    <w:p w14:paraId="7464046A">
      <w:pPr>
        <w:pStyle w:val="14"/>
        <w:keepNext w:val="0"/>
        <w:keepLines w:val="0"/>
        <w:widowControl/>
        <w:numPr>
          <w:ilvl w:val="0"/>
          <w:numId w:val="0"/>
        </w:numPr>
        <w:suppressLineNumbers w:val="0"/>
        <w:autoSpaceDE w:val="0"/>
        <w:autoSpaceDN w:val="0"/>
        <w:spacing w:before="0" w:beforeAutospacing="1" w:after="0" w:afterAutospacing="1" w:line="240" w:lineRule="auto"/>
        <w:ind w:leftChars="0" w:right="0" w:rightChars="0" w:firstLine="1117" w:firstLineChars="399"/>
        <w:jc w:val="left"/>
        <w:rPr>
          <w:rFonts w:hint="default"/>
          <w:b w:val="0"/>
          <w:bCs w:val="0"/>
          <w:sz w:val="28"/>
          <w:szCs w:val="28"/>
          <w:lang w:val="en-US"/>
        </w:rPr>
      </w:pPr>
      <w:r>
        <w:rPr>
          <w:rFonts w:hint="default"/>
          <w:b w:val="0"/>
          <w:bCs w:val="0"/>
          <w:sz w:val="28"/>
          <w:szCs w:val="28"/>
          <w:lang w:val="en-US"/>
        </w:rPr>
        <w:t>The system processes uploaded documents, returns the result, and manages user interaction. It does not directly handle document creation or provide manual verification services.</w:t>
      </w:r>
    </w:p>
    <w:p w14:paraId="6234150E">
      <w:pPr>
        <w:pStyle w:val="8"/>
        <w:spacing w:before="3"/>
        <w:rPr>
          <w:rFonts w:hint="default"/>
          <w:b w:val="0"/>
          <w:bCs w:val="0"/>
          <w:sz w:val="28"/>
          <w:szCs w:val="28"/>
          <w:lang w:val="en-US"/>
        </w:rPr>
      </w:pPr>
      <w:r>
        <w:rPr>
          <w:rFonts w:hint="default"/>
          <w:b w:val="0"/>
          <w:bCs w:val="0"/>
          <w:sz w:val="28"/>
          <w:szCs w:val="28"/>
          <w:lang w:val="en-US"/>
        </w:rPr>
        <w:t>These UML diagrams collectively provide a comprehensive visual representation of the Fake Document Detection Web Application, outlining its structure, behavior, deployment, and interactions with external systems. They are crucial in guiding the development team to ensure the system is designed efficiently, meets user needs, and scales appropriately.</w:t>
      </w:r>
    </w:p>
    <w:p w14:paraId="20B18007">
      <w:pPr>
        <w:pStyle w:val="8"/>
        <w:spacing w:before="3"/>
        <w:rPr>
          <w:rFonts w:hint="default"/>
          <w:b w:val="0"/>
          <w:bCs w:val="0"/>
          <w:lang w:val="en-US"/>
        </w:rPr>
      </w:pPr>
    </w:p>
    <w:p w14:paraId="6D6AAF4F">
      <w:pPr>
        <w:pStyle w:val="8"/>
        <w:spacing w:before="3"/>
        <w:rPr>
          <w:rFonts w:hint="default"/>
          <w:b w:val="0"/>
          <w:bCs w:val="0"/>
          <w:lang w:val="en-US"/>
        </w:rPr>
      </w:pPr>
    </w:p>
    <w:p w14:paraId="69ADCAAF">
      <w:pPr>
        <w:pStyle w:val="8"/>
        <w:spacing w:before="3"/>
        <w:rPr>
          <w:rFonts w:hint="default"/>
          <w:b w:val="0"/>
          <w:bCs w:val="0"/>
          <w:lang w:val="en-US"/>
        </w:rPr>
      </w:pPr>
    </w:p>
    <w:p w14:paraId="3DACF6AE">
      <w:pPr>
        <w:pStyle w:val="8"/>
        <w:spacing w:before="3"/>
        <w:rPr>
          <w:rFonts w:hint="default"/>
          <w:b w:val="0"/>
          <w:bCs w:val="0"/>
          <w:lang w:val="en-US"/>
        </w:rPr>
      </w:pPr>
      <w:bookmarkStart w:id="20" w:name="_GoBack"/>
      <w:bookmarkEnd w:id="20"/>
    </w:p>
    <w:p w14:paraId="623FD54C">
      <w:pPr>
        <w:pStyle w:val="8"/>
        <w:spacing w:before="3"/>
        <w:rPr>
          <w:rFonts w:hint="default"/>
          <w:b w:val="0"/>
          <w:bCs w:val="0"/>
          <w:lang w:val="en-US"/>
        </w:rPr>
      </w:pPr>
    </w:p>
    <w:p w14:paraId="0DE4AF08">
      <w:pPr>
        <w:pStyle w:val="3"/>
        <w:numPr>
          <w:ilvl w:val="2"/>
          <w:numId w:val="27"/>
        </w:numPr>
        <w:tabs>
          <w:tab w:val="left" w:pos="729"/>
        </w:tabs>
        <w:spacing w:before="0" w:after="0" w:line="240" w:lineRule="auto"/>
        <w:ind w:left="849" w:leftChars="0" w:right="0" w:hanging="629" w:firstLineChars="0"/>
        <w:jc w:val="left"/>
      </w:pPr>
      <w:r>
        <w:rPr>
          <w:rFonts w:hint="default"/>
          <w:spacing w:val="-2"/>
          <w:lang w:val="en-US"/>
        </w:rPr>
        <w:t>FAKE DOCUMENT DETECTION SYSTEM</w:t>
      </w:r>
      <w:r>
        <w:rPr>
          <w:spacing w:val="-2"/>
        </w:rPr>
        <w:t>:</w:t>
      </w:r>
    </w:p>
    <w:p w14:paraId="43CBDF96">
      <w:pPr>
        <w:pStyle w:val="8"/>
        <w:spacing w:before="137"/>
      </w:pPr>
      <w:r>
        <w:drawing>
          <wp:inline distT="0" distB="0" distL="114300" distR="114300">
            <wp:extent cx="3839845" cy="3848735"/>
            <wp:effectExtent l="0" t="0" r="8255" b="1841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18"/>
                    <a:stretch>
                      <a:fillRect/>
                    </a:stretch>
                  </pic:blipFill>
                  <pic:spPr>
                    <a:xfrm>
                      <a:off x="0" y="0"/>
                      <a:ext cx="3839845" cy="3848735"/>
                    </a:xfrm>
                    <a:prstGeom prst="rect">
                      <a:avLst/>
                    </a:prstGeom>
                    <a:noFill/>
                    <a:ln>
                      <a:noFill/>
                    </a:ln>
                  </pic:spPr>
                </pic:pic>
              </a:graphicData>
            </a:graphic>
          </wp:inline>
        </w:drawing>
      </w:r>
    </w:p>
    <w:p w14:paraId="7D362B79">
      <w:pPr>
        <w:pStyle w:val="8"/>
        <w:spacing w:before="137"/>
        <w:rPr>
          <w:sz w:val="32"/>
          <w:szCs w:val="32"/>
        </w:rPr>
      </w:pPr>
    </w:p>
    <w:p w14:paraId="0CEEB32D">
      <w:pPr>
        <w:pStyle w:val="3"/>
        <w:numPr>
          <w:ilvl w:val="2"/>
          <w:numId w:val="27"/>
        </w:numPr>
        <w:tabs>
          <w:tab w:val="left" w:pos="729"/>
        </w:tabs>
        <w:spacing w:before="59" w:after="0" w:line="240" w:lineRule="auto"/>
        <w:ind w:left="849" w:leftChars="0" w:right="0" w:hanging="629" w:firstLineChars="0"/>
        <w:jc w:val="left"/>
        <w:rPr>
          <w:sz w:val="32"/>
          <w:szCs w:val="32"/>
          <w:woUserID w:val="1"/>
        </w:rPr>
      </w:pPr>
      <w:r>
        <w:rPr>
          <w:rFonts w:hint="default"/>
          <w:sz w:val="32"/>
          <w:szCs w:val="32"/>
          <w:lang w:val="en-US"/>
          <w:woUserID w:val="1"/>
        </w:rPr>
        <w:t xml:space="preserve"> </w:t>
      </w:r>
      <w:r>
        <w:rPr>
          <w:sz w:val="32"/>
          <w:szCs w:val="32"/>
          <w:woUserID w:val="1"/>
        </w:rPr>
        <w:t>C</w:t>
      </w:r>
      <w:r>
        <w:rPr>
          <w:rFonts w:hint="default"/>
          <w:sz w:val="32"/>
          <w:szCs w:val="32"/>
          <w:lang w:val="en-US"/>
          <w:woUserID w:val="1"/>
        </w:rPr>
        <w:t xml:space="preserve">lass </w:t>
      </w:r>
      <w:r>
        <w:rPr>
          <w:spacing w:val="-9"/>
          <w:sz w:val="32"/>
          <w:szCs w:val="32"/>
          <w:woUserID w:val="1"/>
        </w:rPr>
        <w:t xml:space="preserve"> </w:t>
      </w:r>
      <w:r>
        <w:rPr>
          <w:spacing w:val="-2"/>
          <w:sz w:val="32"/>
          <w:szCs w:val="32"/>
          <w:woUserID w:val="1"/>
        </w:rPr>
        <w:t>Diagram:</w:t>
      </w:r>
    </w:p>
    <w:p w14:paraId="0A20C1CB">
      <w:pPr>
        <w:pStyle w:val="8"/>
        <w:rPr>
          <w:b/>
          <w:sz w:val="20"/>
          <w:woUserID w:val="1"/>
        </w:rPr>
      </w:pPr>
    </w:p>
    <w:p w14:paraId="459744DD">
      <w:pPr>
        <w:pStyle w:val="8"/>
        <w:spacing w:before="104"/>
        <w:rPr>
          <w:b/>
          <w:sz w:val="20"/>
          <w:woUserID w:val="1"/>
        </w:rPr>
      </w:pPr>
      <w:r>
        <w:rPr>
          <w:woUserID w:val="1"/>
        </w:rPr>
        <w:drawing>
          <wp:inline distT="0" distB="0" distL="114300" distR="114300">
            <wp:extent cx="4229735" cy="4091305"/>
            <wp:effectExtent l="0" t="0" r="18415" b="444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19"/>
                    <a:stretch>
                      <a:fillRect/>
                    </a:stretch>
                  </pic:blipFill>
                  <pic:spPr>
                    <a:xfrm>
                      <a:off x="0" y="0"/>
                      <a:ext cx="4229735" cy="4091305"/>
                    </a:xfrm>
                    <a:prstGeom prst="rect">
                      <a:avLst/>
                    </a:prstGeom>
                    <a:noFill/>
                    <a:ln>
                      <a:noFill/>
                    </a:ln>
                  </pic:spPr>
                </pic:pic>
              </a:graphicData>
            </a:graphic>
          </wp:inline>
        </w:drawing>
      </w:r>
    </w:p>
    <w:p w14:paraId="04BFE9DA">
      <w:pPr>
        <w:pStyle w:val="8"/>
        <w:spacing w:after="0"/>
        <w:rPr>
          <w:b/>
          <w:sz w:val="20"/>
        </w:rPr>
        <w:sectPr>
          <w:footerReference r:id="rId9" w:type="default"/>
          <w:pgSz w:w="11910" w:h="16840"/>
          <w:pgMar w:top="1360" w:right="1559" w:bottom="900" w:left="1700" w:header="0" w:footer="701" w:gutter="0"/>
          <w:pgBorders w:offsetFrom="page">
            <w:top w:val="double" w:color="000000" w:sz="4" w:space="24"/>
            <w:left w:val="double" w:color="000000" w:sz="4" w:space="24"/>
            <w:bottom w:val="double" w:color="000000" w:sz="4" w:space="24"/>
            <w:right w:val="double" w:color="000000" w:sz="4" w:space="24"/>
          </w:pgBorders>
          <w:cols w:space="720" w:num="1"/>
        </w:sectPr>
      </w:pPr>
    </w:p>
    <w:p w14:paraId="372898C7">
      <w:pPr>
        <w:pStyle w:val="8"/>
        <w:spacing w:before="100"/>
        <w:rPr>
          <w:b/>
          <w:sz w:val="28"/>
        </w:rPr>
      </w:pPr>
    </w:p>
    <w:p w14:paraId="3D175402">
      <w:pPr>
        <w:pStyle w:val="24"/>
        <w:numPr>
          <w:ilvl w:val="2"/>
          <w:numId w:val="27"/>
        </w:numPr>
        <w:tabs>
          <w:tab w:val="left" w:pos="729"/>
        </w:tabs>
        <w:spacing w:before="0" w:after="0" w:line="240" w:lineRule="auto"/>
        <w:ind w:left="849" w:leftChars="0" w:right="0" w:hanging="629" w:firstLineChars="0"/>
        <w:jc w:val="left"/>
        <w:rPr>
          <w:b/>
          <w:sz w:val="28"/>
        </w:rPr>
      </w:pPr>
      <w:r>
        <w:rPr>
          <w:rFonts w:hint="default"/>
          <w:b/>
          <w:spacing w:val="-6"/>
          <w:sz w:val="28"/>
          <w:lang w:val="en-US"/>
        </w:rPr>
        <w:t xml:space="preserve">Sequence </w:t>
      </w:r>
      <w:r>
        <w:rPr>
          <w:b/>
          <w:spacing w:val="-6"/>
          <w:sz w:val="28"/>
        </w:rPr>
        <w:t xml:space="preserve"> </w:t>
      </w:r>
      <w:r>
        <w:rPr>
          <w:b/>
          <w:spacing w:val="-2"/>
          <w:sz w:val="28"/>
        </w:rPr>
        <w:t>Diagrams:</w:t>
      </w:r>
    </w:p>
    <w:p w14:paraId="32D98DD0">
      <w:pPr>
        <w:pStyle w:val="8"/>
        <w:spacing w:before="26"/>
      </w:pPr>
      <w:r>
        <w:drawing>
          <wp:inline distT="0" distB="0" distL="114300" distR="114300">
            <wp:extent cx="3895725" cy="3265805"/>
            <wp:effectExtent l="0" t="0" r="9525" b="10795"/>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20"/>
                    <a:stretch>
                      <a:fillRect/>
                    </a:stretch>
                  </pic:blipFill>
                  <pic:spPr>
                    <a:xfrm>
                      <a:off x="0" y="0"/>
                      <a:ext cx="3895725" cy="3265805"/>
                    </a:xfrm>
                    <a:prstGeom prst="rect">
                      <a:avLst/>
                    </a:prstGeom>
                    <a:noFill/>
                    <a:ln>
                      <a:noFill/>
                    </a:ln>
                  </pic:spPr>
                </pic:pic>
              </a:graphicData>
            </a:graphic>
          </wp:inline>
        </w:drawing>
      </w:r>
    </w:p>
    <w:p w14:paraId="716FA7A0">
      <w:pPr>
        <w:pStyle w:val="8"/>
        <w:spacing w:before="26"/>
      </w:pPr>
    </w:p>
    <w:p w14:paraId="35D3A4D4">
      <w:pPr>
        <w:pStyle w:val="8"/>
        <w:spacing w:before="26"/>
        <w:rPr>
          <w:rFonts w:hint="default"/>
          <w:lang w:val="en-US"/>
        </w:rPr>
      </w:pPr>
    </w:p>
    <w:p w14:paraId="1729874C">
      <w:pPr>
        <w:pStyle w:val="24"/>
        <w:numPr>
          <w:ilvl w:val="2"/>
          <w:numId w:val="27"/>
        </w:numPr>
        <w:tabs>
          <w:tab w:val="left" w:pos="729"/>
        </w:tabs>
        <w:spacing w:before="0" w:after="0" w:line="240" w:lineRule="auto"/>
        <w:ind w:left="849" w:leftChars="0" w:right="0" w:hanging="629" w:firstLineChars="0"/>
        <w:jc w:val="left"/>
        <w:rPr>
          <w:b/>
          <w:sz w:val="32"/>
          <w:szCs w:val="32"/>
        </w:rPr>
      </w:pPr>
      <w:r>
        <w:rPr>
          <w:rFonts w:hint="default"/>
          <w:b/>
          <w:spacing w:val="-6"/>
          <w:sz w:val="32"/>
          <w:szCs w:val="32"/>
          <w:lang w:val="en-US"/>
        </w:rPr>
        <w:t xml:space="preserve"> Activity  </w:t>
      </w:r>
      <w:r>
        <w:rPr>
          <w:b/>
          <w:spacing w:val="-6"/>
          <w:sz w:val="32"/>
          <w:szCs w:val="32"/>
        </w:rPr>
        <w:t xml:space="preserve"> </w:t>
      </w:r>
      <w:r>
        <w:rPr>
          <w:b/>
          <w:spacing w:val="-2"/>
          <w:sz w:val="32"/>
          <w:szCs w:val="32"/>
        </w:rPr>
        <w:t>Diagrams:</w:t>
      </w:r>
    </w:p>
    <w:p w14:paraId="75D8ADFB">
      <w:pPr>
        <w:pStyle w:val="24"/>
        <w:widowControl w:val="0"/>
        <w:numPr>
          <w:numId w:val="0"/>
        </w:numPr>
        <w:tabs>
          <w:tab w:val="left" w:pos="729"/>
        </w:tabs>
        <w:autoSpaceDE w:val="0"/>
        <w:autoSpaceDN w:val="0"/>
        <w:spacing w:before="0" w:after="0" w:line="240" w:lineRule="auto"/>
        <w:ind w:right="0" w:rightChars="0"/>
        <w:jc w:val="left"/>
        <w:rPr>
          <w:b/>
          <w:sz w:val="32"/>
          <w:szCs w:val="32"/>
        </w:rPr>
      </w:pPr>
      <w:r>
        <w:drawing>
          <wp:inline distT="0" distB="0" distL="114300" distR="114300">
            <wp:extent cx="3381375" cy="4133850"/>
            <wp:effectExtent l="0" t="0" r="9525"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21"/>
                    <a:stretch>
                      <a:fillRect/>
                    </a:stretch>
                  </pic:blipFill>
                  <pic:spPr>
                    <a:xfrm>
                      <a:off x="0" y="0"/>
                      <a:ext cx="3381375" cy="4133850"/>
                    </a:xfrm>
                    <a:prstGeom prst="rect">
                      <a:avLst/>
                    </a:prstGeom>
                    <a:noFill/>
                    <a:ln>
                      <a:noFill/>
                    </a:ln>
                  </pic:spPr>
                </pic:pic>
              </a:graphicData>
            </a:graphic>
          </wp:inline>
        </w:drawing>
      </w:r>
    </w:p>
    <w:p w14:paraId="43D69763">
      <w:pPr>
        <w:pStyle w:val="8"/>
        <w:spacing w:after="0"/>
        <w:rPr>
          <w:b/>
          <w:sz w:val="20"/>
        </w:rPr>
      </w:pPr>
    </w:p>
    <w:p w14:paraId="665BD716">
      <w:pPr>
        <w:pStyle w:val="8"/>
        <w:spacing w:after="0"/>
        <w:rPr>
          <w:b/>
          <w:sz w:val="20"/>
        </w:rPr>
      </w:pPr>
    </w:p>
    <w:p w14:paraId="613204EB">
      <w:pPr>
        <w:pStyle w:val="8"/>
        <w:spacing w:after="0"/>
        <w:rPr>
          <w:rFonts w:hint="default"/>
          <w:lang w:val="en-US"/>
        </w:rPr>
      </w:pPr>
      <w:r>
        <w:rPr>
          <w:rFonts w:hint="default"/>
          <w:lang w:val="en-US"/>
        </w:rPr>
        <w:t xml:space="preserve"> </w:t>
      </w:r>
    </w:p>
    <w:p w14:paraId="30E10899">
      <w:pPr>
        <w:pStyle w:val="8"/>
        <w:spacing w:after="0"/>
        <w:rPr>
          <w:b/>
          <w:sz w:val="20"/>
        </w:rPr>
        <w:sectPr>
          <w:footerReference r:id="rId10" w:type="default"/>
          <w:pgSz w:w="11910" w:h="16840"/>
          <w:pgMar w:top="1360" w:right="1559" w:bottom="900" w:left="1700" w:header="0" w:footer="701" w:gutter="0"/>
          <w:pgBorders w:offsetFrom="page">
            <w:top w:val="double" w:color="000000" w:sz="4" w:space="24"/>
            <w:left w:val="double" w:color="000000" w:sz="4" w:space="24"/>
            <w:bottom w:val="double" w:color="000000" w:sz="4" w:space="24"/>
            <w:right w:val="double" w:color="000000" w:sz="4" w:space="24"/>
          </w:pgBorders>
          <w:cols w:space="720" w:num="1"/>
        </w:sectPr>
      </w:pPr>
      <w:r>
        <w:rPr>
          <w:rFonts w:hint="default"/>
          <w:lang w:val="en-US"/>
        </w:rPr>
        <w:t xml:space="preserve">                                      </w:t>
      </w:r>
    </w:p>
    <w:p w14:paraId="19F41E1B">
      <w:pPr>
        <w:pStyle w:val="3"/>
        <w:ind w:left="0" w:leftChars="0" w:right="981" w:firstLine="0" w:firstLineChars="0"/>
        <w:jc w:val="both"/>
        <w:rPr>
          <w:spacing w:val="-2"/>
          <w:sz w:val="32"/>
          <w:szCs w:val="32"/>
        </w:rPr>
      </w:pPr>
      <w:bookmarkStart w:id="11" w:name="_TOC_250008"/>
      <w:r>
        <w:rPr>
          <w:sz w:val="32"/>
          <w:szCs w:val="32"/>
        </w:rPr>
        <w:t>Chapter</w:t>
      </w:r>
      <w:r>
        <w:rPr>
          <w:spacing w:val="-3"/>
          <w:sz w:val="32"/>
          <w:szCs w:val="32"/>
        </w:rPr>
        <w:t xml:space="preserve"> </w:t>
      </w:r>
      <w:r>
        <w:rPr>
          <w:sz w:val="32"/>
          <w:szCs w:val="32"/>
        </w:rPr>
        <w:t>5</w:t>
      </w:r>
      <w:r>
        <w:rPr>
          <w:spacing w:val="-2"/>
          <w:sz w:val="32"/>
          <w:szCs w:val="32"/>
        </w:rPr>
        <w:t xml:space="preserve"> </w:t>
      </w:r>
      <w:r>
        <w:rPr>
          <w:sz w:val="32"/>
          <w:szCs w:val="32"/>
        </w:rPr>
        <w:t>:</w:t>
      </w:r>
      <w:r>
        <w:rPr>
          <w:spacing w:val="-3"/>
          <w:sz w:val="32"/>
          <w:szCs w:val="32"/>
        </w:rPr>
        <w:t xml:space="preserve"> </w:t>
      </w:r>
      <w:bookmarkEnd w:id="11"/>
      <w:r>
        <w:rPr>
          <w:spacing w:val="-2"/>
          <w:sz w:val="32"/>
          <w:szCs w:val="32"/>
        </w:rPr>
        <w:t>IMPLEMENTATION</w:t>
      </w:r>
    </w:p>
    <w:p w14:paraId="09D73183">
      <w:pPr>
        <w:pStyle w:val="14"/>
        <w:keepNext w:val="0"/>
        <w:keepLines w:val="0"/>
        <w:widowControl/>
        <w:suppressLineNumbers w:val="0"/>
        <w:spacing w:before="0" w:beforeAutospacing="1" w:after="0" w:afterAutospacing="1"/>
        <w:ind w:left="0" w:right="0"/>
        <w:rPr>
          <w:sz w:val="28"/>
          <w:szCs w:val="28"/>
        </w:rPr>
      </w:pPr>
      <w:r>
        <w:rPr>
          <w:sz w:val="28"/>
          <w:szCs w:val="28"/>
        </w:rPr>
        <w:t>The system is implemented using the following technologies:</w:t>
      </w:r>
    </w:p>
    <w:p w14:paraId="01C372A3">
      <w:pPr>
        <w:pStyle w:val="14"/>
        <w:keepNext w:val="0"/>
        <w:keepLines w:val="0"/>
        <w:widowControl/>
        <w:numPr>
          <w:ilvl w:val="0"/>
          <w:numId w:val="37"/>
        </w:numPr>
        <w:suppressLineNumbers w:val="0"/>
        <w:spacing w:before="0" w:beforeAutospacing="1" w:after="0" w:afterAutospacing="1"/>
        <w:ind w:left="425" w:leftChars="0" w:right="0" w:hanging="425" w:firstLineChars="0"/>
        <w:rPr>
          <w:sz w:val="32"/>
          <w:szCs w:val="32"/>
        </w:rPr>
      </w:pPr>
      <w:r>
        <w:rPr>
          <w:rStyle w:val="15"/>
          <w:sz w:val="32"/>
          <w:szCs w:val="32"/>
        </w:rPr>
        <w:t>Frontend (User Interface):</w:t>
      </w:r>
    </w:p>
    <w:p w14:paraId="2D86BF2F">
      <w:pPr>
        <w:pStyle w:val="14"/>
        <w:keepNext w:val="0"/>
        <w:keepLines w:val="0"/>
        <w:widowControl/>
        <w:numPr>
          <w:ilvl w:val="0"/>
          <w:numId w:val="38"/>
        </w:numPr>
        <w:suppressLineNumbers w:val="0"/>
        <w:spacing w:before="0" w:beforeAutospacing="1" w:after="0" w:afterAutospacing="1"/>
        <w:ind w:left="860" w:leftChars="0" w:right="0" w:rightChars="0" w:hanging="420" w:firstLineChars="0"/>
        <w:rPr>
          <w:sz w:val="28"/>
          <w:szCs w:val="28"/>
        </w:rPr>
      </w:pPr>
      <w:r>
        <w:rPr>
          <w:sz w:val="28"/>
          <w:szCs w:val="28"/>
        </w:rPr>
        <w:t xml:space="preserve">Developed using </w:t>
      </w:r>
      <w:r>
        <w:rPr>
          <w:rStyle w:val="15"/>
          <w:sz w:val="28"/>
          <w:szCs w:val="28"/>
        </w:rPr>
        <w:t>HTML, CSS, and Flask</w:t>
      </w:r>
      <w:r>
        <w:rPr>
          <w:sz w:val="28"/>
          <w:szCs w:val="28"/>
        </w:rPr>
        <w:t xml:space="preserve"> for a user-friendly interface. Users can upload a PAN card image through the browser, and the results are displayed directly on the web page.</w:t>
      </w:r>
    </w:p>
    <w:p w14:paraId="6F8046DC">
      <w:pPr>
        <w:pStyle w:val="14"/>
        <w:keepNext w:val="0"/>
        <w:keepLines w:val="0"/>
        <w:widowControl/>
        <w:numPr>
          <w:ilvl w:val="0"/>
          <w:numId w:val="37"/>
        </w:numPr>
        <w:suppressLineNumbers w:val="0"/>
        <w:spacing w:before="0" w:beforeAutospacing="1" w:after="0" w:afterAutospacing="1"/>
        <w:ind w:left="425" w:leftChars="0" w:right="0" w:hanging="425" w:firstLineChars="0"/>
        <w:rPr>
          <w:sz w:val="32"/>
          <w:szCs w:val="32"/>
        </w:rPr>
      </w:pPr>
      <w:r>
        <w:rPr>
          <w:rStyle w:val="15"/>
          <w:sz w:val="32"/>
          <w:szCs w:val="32"/>
        </w:rPr>
        <w:t>Backend (Processing and Logic):</w:t>
      </w:r>
    </w:p>
    <w:p w14:paraId="060AC6E1">
      <w:pPr>
        <w:pStyle w:val="14"/>
        <w:keepNext w:val="0"/>
        <w:keepLines w:val="0"/>
        <w:widowControl/>
        <w:numPr>
          <w:ilvl w:val="0"/>
          <w:numId w:val="39"/>
        </w:numPr>
        <w:suppressLineNumbers w:val="0"/>
        <w:spacing w:before="0" w:beforeAutospacing="1" w:after="0" w:afterAutospacing="1"/>
        <w:ind w:left="860" w:leftChars="0" w:right="0" w:rightChars="0" w:hanging="420" w:firstLineChars="0"/>
        <w:rPr>
          <w:sz w:val="28"/>
          <w:szCs w:val="28"/>
        </w:rPr>
      </w:pPr>
      <w:r>
        <w:rPr>
          <w:rStyle w:val="15"/>
          <w:sz w:val="28"/>
          <w:szCs w:val="28"/>
        </w:rPr>
        <w:t>OpenCV</w:t>
      </w:r>
      <w:r>
        <w:rPr>
          <w:sz w:val="28"/>
          <w:szCs w:val="28"/>
        </w:rPr>
        <w:t xml:space="preserve"> is used for image preprocessing (grayscale, resizing, denoising, edge detection)..</w:t>
      </w:r>
    </w:p>
    <w:p w14:paraId="2BAEF4AE">
      <w:pPr>
        <w:pStyle w:val="14"/>
        <w:keepNext w:val="0"/>
        <w:keepLines w:val="0"/>
        <w:widowControl/>
        <w:numPr>
          <w:ilvl w:val="0"/>
          <w:numId w:val="39"/>
        </w:numPr>
        <w:suppressLineNumbers w:val="0"/>
        <w:spacing w:before="0" w:beforeAutospacing="1" w:after="0" w:afterAutospacing="1"/>
        <w:ind w:left="860" w:leftChars="0" w:right="0" w:rightChars="0" w:hanging="420" w:firstLineChars="0"/>
        <w:rPr>
          <w:sz w:val="28"/>
          <w:szCs w:val="28"/>
        </w:rPr>
      </w:pPr>
      <w:r>
        <w:rPr>
          <w:sz w:val="28"/>
          <w:szCs w:val="28"/>
        </w:rPr>
        <w:t xml:space="preserve">A </w:t>
      </w:r>
      <w:r>
        <w:rPr>
          <w:rStyle w:val="15"/>
          <w:sz w:val="28"/>
          <w:szCs w:val="28"/>
        </w:rPr>
        <w:t>Convolutional Neural Network (CNN)</w:t>
      </w:r>
      <w:r>
        <w:rPr>
          <w:sz w:val="28"/>
          <w:szCs w:val="28"/>
        </w:rPr>
        <w:t xml:space="preserve"> model is trained to detect tampered areas in PAN cards and compute a tampering score.</w:t>
      </w:r>
    </w:p>
    <w:p w14:paraId="20B77CC0">
      <w:pPr>
        <w:pStyle w:val="14"/>
        <w:keepNext w:val="0"/>
        <w:keepLines w:val="0"/>
        <w:widowControl/>
        <w:numPr>
          <w:ilvl w:val="0"/>
          <w:numId w:val="37"/>
        </w:numPr>
        <w:suppressLineNumbers w:val="0"/>
        <w:spacing w:before="0" w:beforeAutospacing="1" w:after="0" w:afterAutospacing="1"/>
        <w:ind w:left="425" w:leftChars="0" w:right="0" w:hanging="425" w:firstLineChars="0"/>
        <w:rPr>
          <w:sz w:val="32"/>
          <w:szCs w:val="32"/>
        </w:rPr>
      </w:pPr>
      <w:r>
        <w:rPr>
          <w:rStyle w:val="15"/>
          <w:sz w:val="32"/>
          <w:szCs w:val="32"/>
        </w:rPr>
        <w:t>Result Generation:</w:t>
      </w:r>
    </w:p>
    <w:p w14:paraId="45018A87">
      <w:pPr>
        <w:pStyle w:val="14"/>
        <w:keepNext w:val="0"/>
        <w:keepLines w:val="0"/>
        <w:widowControl/>
        <w:numPr>
          <w:ilvl w:val="0"/>
          <w:numId w:val="40"/>
        </w:numPr>
        <w:suppressLineNumbers w:val="0"/>
        <w:spacing w:before="0" w:beforeAutospacing="1" w:after="0" w:afterAutospacing="1"/>
        <w:ind w:left="860" w:leftChars="0" w:right="0" w:rightChars="0" w:hanging="420" w:firstLineChars="0"/>
        <w:rPr>
          <w:sz w:val="28"/>
          <w:szCs w:val="28"/>
        </w:rPr>
      </w:pPr>
      <w:r>
        <w:rPr>
          <w:sz w:val="28"/>
          <w:szCs w:val="28"/>
        </w:rPr>
        <w:t>After processing, the system generates a tampering score based on image inconsistencies (e.g., font mismatches, altered photo/signature).</w:t>
      </w:r>
    </w:p>
    <w:p w14:paraId="40857678">
      <w:pPr>
        <w:pStyle w:val="14"/>
        <w:keepNext w:val="0"/>
        <w:keepLines w:val="0"/>
        <w:widowControl/>
        <w:numPr>
          <w:ilvl w:val="0"/>
          <w:numId w:val="40"/>
        </w:numPr>
        <w:suppressLineNumbers w:val="0"/>
        <w:spacing w:before="0" w:beforeAutospacing="1" w:after="0" w:afterAutospacing="1"/>
        <w:ind w:left="860" w:leftChars="0" w:right="0" w:rightChars="0" w:hanging="420" w:firstLineChars="0"/>
        <w:rPr>
          <w:sz w:val="28"/>
          <w:szCs w:val="28"/>
        </w:rPr>
      </w:pPr>
      <w:r>
        <w:rPr>
          <w:sz w:val="28"/>
          <w:szCs w:val="28"/>
        </w:rPr>
        <w:t>The output is displayed in the browser as a "Genuine" or "Tampered" result, along with a tampering score percentage.</w:t>
      </w:r>
    </w:p>
    <w:p w14:paraId="22F913FB">
      <w:pPr>
        <w:pStyle w:val="14"/>
        <w:keepNext w:val="0"/>
        <w:keepLines w:val="0"/>
        <w:widowControl/>
        <w:numPr>
          <w:ilvl w:val="0"/>
          <w:numId w:val="40"/>
        </w:numPr>
        <w:suppressLineNumbers w:val="0"/>
        <w:spacing w:before="0" w:beforeAutospacing="1" w:after="0" w:afterAutospacing="1"/>
        <w:ind w:left="860" w:leftChars="0" w:right="0" w:rightChars="0" w:hanging="420" w:firstLineChars="0"/>
        <w:rPr>
          <w:sz w:val="28"/>
          <w:szCs w:val="28"/>
        </w:rPr>
      </w:pPr>
      <w:r>
        <w:rPr>
          <w:sz w:val="28"/>
          <w:szCs w:val="28"/>
        </w:rPr>
        <w:t>Optionally, a downloadable report of the verification is provided for record-keeping.</w:t>
      </w:r>
    </w:p>
    <w:p w14:paraId="76C981F7">
      <w:pPr>
        <w:pStyle w:val="14"/>
        <w:keepNext w:val="0"/>
        <w:keepLines w:val="0"/>
        <w:widowControl/>
        <w:numPr>
          <w:ilvl w:val="0"/>
          <w:numId w:val="37"/>
        </w:numPr>
        <w:suppressLineNumbers w:val="0"/>
        <w:spacing w:before="0" w:beforeAutospacing="1" w:after="0" w:afterAutospacing="1"/>
        <w:ind w:left="425" w:leftChars="0" w:right="0" w:hanging="425" w:firstLineChars="0"/>
        <w:rPr>
          <w:sz w:val="32"/>
          <w:szCs w:val="32"/>
        </w:rPr>
      </w:pPr>
      <w:r>
        <w:rPr>
          <w:rStyle w:val="15"/>
          <w:sz w:val="32"/>
          <w:szCs w:val="32"/>
        </w:rPr>
        <w:t>Deployment:</w:t>
      </w:r>
    </w:p>
    <w:p w14:paraId="1B41A6F6">
      <w:pPr>
        <w:pStyle w:val="14"/>
        <w:keepNext w:val="0"/>
        <w:keepLines w:val="0"/>
        <w:widowControl/>
        <w:numPr>
          <w:ilvl w:val="0"/>
          <w:numId w:val="41"/>
        </w:numPr>
        <w:suppressLineNumbers w:val="0"/>
        <w:spacing w:before="0" w:beforeAutospacing="1" w:after="0" w:afterAutospacing="1"/>
        <w:ind w:left="860" w:leftChars="0" w:right="0" w:rightChars="0" w:hanging="420" w:firstLineChars="0"/>
        <w:rPr>
          <w:rFonts w:hint="default"/>
          <w:sz w:val="28"/>
          <w:szCs w:val="28"/>
          <w:lang w:val="en-US"/>
        </w:rPr>
      </w:pPr>
      <w:r>
        <w:rPr>
          <w:sz w:val="28"/>
          <w:szCs w:val="28"/>
        </w:rPr>
        <w:t xml:space="preserve">The entire system is deployed on a </w:t>
      </w:r>
      <w:r>
        <w:rPr>
          <w:rStyle w:val="15"/>
          <w:sz w:val="28"/>
          <w:szCs w:val="28"/>
        </w:rPr>
        <w:t>Flask server</w:t>
      </w:r>
      <w:r>
        <w:rPr>
          <w:sz w:val="28"/>
          <w:szCs w:val="28"/>
        </w:rPr>
        <w:t xml:space="preserve"> which runs locally or on a web server, allowing easy access via a web browser for real-time PAN card verificatio</w:t>
      </w:r>
      <w:r>
        <w:rPr>
          <w:rFonts w:hint="default"/>
          <w:sz w:val="28"/>
          <w:szCs w:val="28"/>
          <w:lang w:val="en-US"/>
        </w:rPr>
        <w:t>n.</w:t>
      </w:r>
    </w:p>
    <w:p w14:paraId="4306A6EF">
      <w:pPr>
        <w:pStyle w:val="3"/>
        <w:ind w:right="981"/>
        <w:jc w:val="center"/>
        <w:rPr>
          <w:spacing w:val="-2"/>
          <w:sz w:val="28"/>
          <w:szCs w:val="28"/>
        </w:rPr>
      </w:pPr>
    </w:p>
    <w:p w14:paraId="0A573219">
      <w:pPr>
        <w:rPr>
          <w:spacing w:val="-2"/>
          <w:sz w:val="28"/>
          <w:szCs w:val="28"/>
        </w:rPr>
      </w:pPr>
    </w:p>
    <w:p w14:paraId="33FC8580">
      <w:pPr>
        <w:rPr>
          <w:spacing w:val="-2"/>
          <w:sz w:val="28"/>
          <w:szCs w:val="28"/>
        </w:rPr>
      </w:pPr>
    </w:p>
    <w:p w14:paraId="0C883E0C">
      <w:pPr>
        <w:rPr>
          <w:spacing w:val="-2"/>
          <w:sz w:val="28"/>
          <w:szCs w:val="28"/>
        </w:rPr>
      </w:pPr>
    </w:p>
    <w:p w14:paraId="1D558018">
      <w:pPr>
        <w:rPr>
          <w:spacing w:val="-2"/>
          <w:sz w:val="28"/>
          <w:szCs w:val="28"/>
        </w:rPr>
      </w:pPr>
    </w:p>
    <w:p w14:paraId="6B71B3B3">
      <w:pPr>
        <w:rPr>
          <w:spacing w:val="-2"/>
          <w:sz w:val="28"/>
          <w:szCs w:val="28"/>
        </w:rPr>
      </w:pPr>
    </w:p>
    <w:p w14:paraId="668751FE">
      <w:pPr>
        <w:rPr>
          <w:spacing w:val="-2"/>
          <w:sz w:val="28"/>
          <w:szCs w:val="28"/>
        </w:rPr>
      </w:pPr>
    </w:p>
    <w:p w14:paraId="58E40FD6">
      <w:pPr>
        <w:rPr>
          <w:spacing w:val="-2"/>
          <w:sz w:val="28"/>
          <w:szCs w:val="28"/>
        </w:rPr>
      </w:pPr>
    </w:p>
    <w:p w14:paraId="00D022DE">
      <w:pPr>
        <w:rPr>
          <w:spacing w:val="-2"/>
          <w:sz w:val="28"/>
          <w:szCs w:val="28"/>
        </w:rPr>
      </w:pPr>
    </w:p>
    <w:p w14:paraId="7C982CF6">
      <w:pPr>
        <w:rPr>
          <w:spacing w:val="-2"/>
          <w:sz w:val="28"/>
          <w:szCs w:val="28"/>
        </w:rPr>
      </w:pPr>
    </w:p>
    <w:p w14:paraId="5F9FC3F2">
      <w:pPr>
        <w:rPr>
          <w:spacing w:val="-2"/>
          <w:sz w:val="28"/>
          <w:szCs w:val="28"/>
        </w:rPr>
      </w:pPr>
    </w:p>
    <w:p w14:paraId="0DA62DDD">
      <w:pPr>
        <w:rPr>
          <w:spacing w:val="-2"/>
          <w:sz w:val="28"/>
          <w:szCs w:val="28"/>
        </w:rPr>
      </w:pPr>
    </w:p>
    <w:p w14:paraId="58C67AFA">
      <w:pPr>
        <w:pStyle w:val="4"/>
        <w:numPr>
          <w:ilvl w:val="1"/>
          <w:numId w:val="42"/>
        </w:numPr>
        <w:tabs>
          <w:tab w:val="left" w:pos="459"/>
        </w:tabs>
        <w:spacing w:before="280" w:after="0" w:line="240" w:lineRule="auto"/>
        <w:ind w:left="359" w:leftChars="0" w:right="0" w:hanging="360" w:firstLineChars="0"/>
        <w:jc w:val="left"/>
        <w:rPr>
          <w:sz w:val="32"/>
          <w:szCs w:val="32"/>
        </w:rPr>
      </w:pPr>
      <w:bookmarkStart w:id="12" w:name="_TOC_250007"/>
      <w:r>
        <w:rPr>
          <w:sz w:val="32"/>
          <w:szCs w:val="32"/>
        </w:rPr>
        <w:t>FEATURES</w:t>
      </w:r>
      <w:r>
        <w:rPr>
          <w:spacing w:val="-5"/>
          <w:sz w:val="32"/>
          <w:szCs w:val="32"/>
        </w:rPr>
        <w:t xml:space="preserve"> </w:t>
      </w:r>
      <w:r>
        <w:rPr>
          <w:sz w:val="32"/>
          <w:szCs w:val="32"/>
        </w:rPr>
        <w:t>AND</w:t>
      </w:r>
      <w:bookmarkEnd w:id="12"/>
      <w:r>
        <w:rPr>
          <w:spacing w:val="-2"/>
          <w:sz w:val="32"/>
          <w:szCs w:val="32"/>
        </w:rPr>
        <w:t xml:space="preserve"> SERVICES:</w:t>
      </w:r>
    </w:p>
    <w:p w14:paraId="39820C25"/>
    <w:p w14:paraId="70D36C1B">
      <w:pPr>
        <w:pStyle w:val="4"/>
        <w:ind w:left="99" w:firstLine="0"/>
        <w:rPr>
          <w:rFonts w:hint="default"/>
          <w:b w:val="0"/>
          <w:bCs w:val="0"/>
          <w:sz w:val="28"/>
          <w:szCs w:val="28"/>
        </w:rPr>
      </w:pPr>
      <w:r>
        <w:rPr>
          <w:rFonts w:hint="default"/>
          <w:b w:val="0"/>
          <w:bCs w:val="0"/>
          <w:sz w:val="28"/>
          <w:szCs w:val="28"/>
        </w:rPr>
        <w:t>The Fake Document Detection Web Application automates the detection and classification of fake documents by utilizing deep learning models and Flask for seamless integration. This system aims to reduce manual verification processes, enhance document security, and ensure accurate results in real-time. By leveraging AI, cloud computing, and a user-friendly web interface, the system supports efficient document analysis for both individual users and organizations.</w:t>
      </w:r>
    </w:p>
    <w:p w14:paraId="5E2825E8">
      <w:pPr>
        <w:pStyle w:val="4"/>
        <w:ind w:left="0" w:leftChars="0" w:firstLine="0" w:firstLineChars="0"/>
        <w:rPr>
          <w:rFonts w:hint="default"/>
          <w:sz w:val="28"/>
          <w:szCs w:val="28"/>
        </w:rPr>
      </w:pPr>
    </w:p>
    <w:p w14:paraId="6200E4CE">
      <w:pPr>
        <w:pStyle w:val="4"/>
        <w:ind w:left="99" w:firstLine="0"/>
        <w:rPr>
          <w:rFonts w:hint="default"/>
          <w:sz w:val="32"/>
          <w:szCs w:val="32"/>
        </w:rPr>
      </w:pPr>
      <w:r>
        <w:rPr>
          <w:rFonts w:hint="default"/>
          <w:sz w:val="32"/>
          <w:szCs w:val="32"/>
        </w:rPr>
        <w:t>Features</w:t>
      </w:r>
    </w:p>
    <w:p w14:paraId="1E33D0DF">
      <w:pPr>
        <w:pStyle w:val="4"/>
        <w:ind w:left="99" w:firstLine="0"/>
        <w:rPr>
          <w:rFonts w:hint="default"/>
          <w:sz w:val="28"/>
          <w:szCs w:val="28"/>
        </w:rPr>
      </w:pPr>
    </w:p>
    <w:p w14:paraId="4CA01500">
      <w:pPr>
        <w:pStyle w:val="4"/>
        <w:ind w:left="99" w:firstLine="0"/>
        <w:rPr>
          <w:rFonts w:hint="default"/>
          <w:sz w:val="32"/>
          <w:szCs w:val="32"/>
        </w:rPr>
      </w:pPr>
      <w:r>
        <w:rPr>
          <w:rFonts w:hint="default"/>
          <w:sz w:val="32"/>
          <w:szCs w:val="32"/>
        </w:rPr>
        <w:t>1. Automated Document Upload and Processing</w:t>
      </w:r>
    </w:p>
    <w:p w14:paraId="26D535A5">
      <w:pPr>
        <w:pStyle w:val="4"/>
        <w:ind w:left="99" w:firstLine="0"/>
        <w:rPr>
          <w:rFonts w:hint="default"/>
          <w:sz w:val="28"/>
          <w:szCs w:val="28"/>
        </w:rPr>
      </w:pPr>
    </w:p>
    <w:p w14:paraId="43DEFEDA">
      <w:pPr>
        <w:pStyle w:val="4"/>
        <w:numPr>
          <w:ilvl w:val="0"/>
          <w:numId w:val="43"/>
        </w:numPr>
        <w:tabs>
          <w:tab w:val="clear" w:pos="420"/>
        </w:tabs>
        <w:ind w:left="420" w:leftChars="0" w:right="0" w:rightChars="0" w:hanging="420" w:firstLineChars="0"/>
        <w:rPr>
          <w:rFonts w:hint="default"/>
          <w:sz w:val="28"/>
          <w:szCs w:val="28"/>
        </w:rPr>
      </w:pPr>
      <w:r>
        <w:rPr>
          <w:rFonts w:hint="default"/>
          <w:sz w:val="28"/>
          <w:szCs w:val="28"/>
        </w:rPr>
        <w:t>Description:</w:t>
      </w:r>
      <w:r>
        <w:rPr>
          <w:rFonts w:hint="default"/>
          <w:b w:val="0"/>
          <w:bCs w:val="0"/>
          <w:sz w:val="28"/>
          <w:szCs w:val="28"/>
        </w:rPr>
        <w:t xml:space="preserve"> Users can upload documents (e.g., ID cards, certificates) through a secure web interface.</w:t>
      </w:r>
    </w:p>
    <w:p w14:paraId="14445690">
      <w:pPr>
        <w:pStyle w:val="4"/>
        <w:ind w:left="99" w:firstLine="0"/>
        <w:rPr>
          <w:rFonts w:hint="default"/>
          <w:sz w:val="28"/>
          <w:szCs w:val="28"/>
        </w:rPr>
      </w:pPr>
    </w:p>
    <w:p w14:paraId="15347B7C">
      <w:pPr>
        <w:pStyle w:val="4"/>
        <w:numPr>
          <w:ilvl w:val="0"/>
          <w:numId w:val="43"/>
        </w:numPr>
        <w:tabs>
          <w:tab w:val="clear" w:pos="420"/>
        </w:tabs>
        <w:ind w:left="420" w:leftChars="0" w:right="0" w:rightChars="0" w:hanging="420" w:firstLineChars="0"/>
        <w:rPr>
          <w:rFonts w:hint="default"/>
          <w:b w:val="0"/>
          <w:bCs w:val="0"/>
          <w:sz w:val="28"/>
          <w:szCs w:val="28"/>
        </w:rPr>
      </w:pPr>
      <w:r>
        <w:rPr>
          <w:rFonts w:hint="default"/>
          <w:sz w:val="28"/>
          <w:szCs w:val="28"/>
        </w:rPr>
        <w:t>Technology:</w:t>
      </w:r>
      <w:r>
        <w:rPr>
          <w:rFonts w:hint="default"/>
          <w:b w:val="0"/>
          <w:bCs w:val="0"/>
          <w:sz w:val="28"/>
          <w:szCs w:val="28"/>
        </w:rPr>
        <w:t xml:space="preserve"> Flask-based web application with file upload functionality. Documents are stored temporarily on cloud storage.</w:t>
      </w:r>
    </w:p>
    <w:p w14:paraId="532FC2FB">
      <w:pPr>
        <w:pStyle w:val="4"/>
        <w:ind w:left="99" w:firstLine="0"/>
        <w:rPr>
          <w:rFonts w:hint="default"/>
          <w:sz w:val="28"/>
          <w:szCs w:val="28"/>
        </w:rPr>
      </w:pPr>
    </w:p>
    <w:p w14:paraId="422BC55B">
      <w:pPr>
        <w:pStyle w:val="4"/>
        <w:numPr>
          <w:ilvl w:val="0"/>
          <w:numId w:val="43"/>
        </w:numPr>
        <w:tabs>
          <w:tab w:val="clear" w:pos="420"/>
        </w:tabs>
        <w:ind w:left="420" w:leftChars="0" w:right="0" w:rightChars="0" w:hanging="420" w:firstLineChars="0"/>
        <w:rPr>
          <w:rFonts w:hint="default"/>
          <w:b w:val="0"/>
          <w:bCs w:val="0"/>
          <w:sz w:val="28"/>
          <w:szCs w:val="28"/>
        </w:rPr>
      </w:pPr>
      <w:r>
        <w:rPr>
          <w:rFonts w:hint="default"/>
          <w:sz w:val="28"/>
          <w:szCs w:val="28"/>
        </w:rPr>
        <w:t xml:space="preserve">Benefits: </w:t>
      </w:r>
      <w:r>
        <w:rPr>
          <w:rFonts w:hint="default"/>
          <w:b w:val="0"/>
          <w:bCs w:val="0"/>
          <w:sz w:val="28"/>
          <w:szCs w:val="28"/>
        </w:rPr>
        <w:t>Simplifies the process for users to submit documents for analysis.</w:t>
      </w:r>
    </w:p>
    <w:p w14:paraId="506C0301">
      <w:pPr>
        <w:pStyle w:val="4"/>
        <w:ind w:left="99" w:firstLine="0"/>
        <w:rPr>
          <w:rFonts w:hint="default"/>
          <w:sz w:val="28"/>
          <w:szCs w:val="28"/>
        </w:rPr>
      </w:pPr>
    </w:p>
    <w:p w14:paraId="1F23DEBA">
      <w:pPr>
        <w:pStyle w:val="4"/>
        <w:numPr>
          <w:ilvl w:val="0"/>
          <w:numId w:val="43"/>
        </w:numPr>
        <w:tabs>
          <w:tab w:val="clear" w:pos="420"/>
        </w:tabs>
        <w:ind w:left="420" w:leftChars="0" w:right="0" w:rightChars="0" w:hanging="420" w:firstLineChars="0"/>
        <w:rPr>
          <w:rFonts w:hint="default"/>
          <w:b w:val="0"/>
          <w:bCs w:val="0"/>
          <w:sz w:val="28"/>
          <w:szCs w:val="28"/>
        </w:rPr>
      </w:pPr>
      <w:r>
        <w:rPr>
          <w:rFonts w:hint="default"/>
          <w:sz w:val="28"/>
          <w:szCs w:val="28"/>
        </w:rPr>
        <w:t xml:space="preserve">Implementation: </w:t>
      </w:r>
      <w:r>
        <w:rPr>
          <w:rFonts w:hint="default"/>
          <w:b w:val="0"/>
          <w:bCs w:val="0"/>
          <w:sz w:val="28"/>
          <w:szCs w:val="28"/>
        </w:rPr>
        <w:t>Flask handles file upload and validation, storing documents in a cloud service like AWS S3 for processing.</w:t>
      </w:r>
    </w:p>
    <w:p w14:paraId="27D03BDD">
      <w:pPr>
        <w:pStyle w:val="4"/>
        <w:ind w:left="0" w:leftChars="0" w:firstLine="0" w:firstLineChars="0"/>
        <w:rPr>
          <w:rFonts w:hint="default"/>
          <w:sz w:val="32"/>
          <w:szCs w:val="32"/>
        </w:rPr>
      </w:pPr>
    </w:p>
    <w:p w14:paraId="302A67E2">
      <w:pPr>
        <w:pStyle w:val="4"/>
        <w:ind w:left="99" w:firstLine="0"/>
        <w:rPr>
          <w:rFonts w:hint="default"/>
          <w:sz w:val="32"/>
          <w:szCs w:val="32"/>
        </w:rPr>
      </w:pPr>
      <w:r>
        <w:rPr>
          <w:rFonts w:hint="default"/>
          <w:sz w:val="32"/>
          <w:szCs w:val="32"/>
        </w:rPr>
        <w:t>2. Document Preprocessing</w:t>
      </w:r>
    </w:p>
    <w:p w14:paraId="0800C5C1">
      <w:pPr>
        <w:pStyle w:val="4"/>
        <w:ind w:left="99" w:firstLine="0"/>
        <w:rPr>
          <w:rFonts w:hint="default"/>
          <w:sz w:val="28"/>
          <w:szCs w:val="28"/>
        </w:rPr>
      </w:pPr>
    </w:p>
    <w:p w14:paraId="1D8B233B">
      <w:pPr>
        <w:pStyle w:val="4"/>
        <w:numPr>
          <w:ilvl w:val="0"/>
          <w:numId w:val="44"/>
        </w:numPr>
        <w:ind w:left="420" w:leftChars="0" w:hanging="420" w:firstLineChars="0"/>
        <w:rPr>
          <w:rFonts w:hint="default"/>
          <w:b w:val="0"/>
          <w:bCs w:val="0"/>
          <w:sz w:val="28"/>
          <w:szCs w:val="28"/>
        </w:rPr>
      </w:pPr>
      <w:r>
        <w:rPr>
          <w:rFonts w:hint="default"/>
          <w:sz w:val="28"/>
          <w:szCs w:val="28"/>
        </w:rPr>
        <w:t xml:space="preserve">Description: </w:t>
      </w:r>
      <w:r>
        <w:rPr>
          <w:rFonts w:hint="default"/>
          <w:b w:val="0"/>
          <w:bCs w:val="0"/>
          <w:sz w:val="28"/>
          <w:szCs w:val="28"/>
        </w:rPr>
        <w:t>Uploaded documents are preprocessed to enhance readability and structure for the model.</w:t>
      </w:r>
    </w:p>
    <w:p w14:paraId="6EC3D8ED">
      <w:pPr>
        <w:pStyle w:val="4"/>
        <w:ind w:left="99" w:firstLine="0"/>
        <w:rPr>
          <w:rFonts w:hint="default"/>
          <w:sz w:val="28"/>
          <w:szCs w:val="28"/>
        </w:rPr>
      </w:pPr>
    </w:p>
    <w:p w14:paraId="7E3C8F56">
      <w:pPr>
        <w:pStyle w:val="4"/>
        <w:numPr>
          <w:ilvl w:val="0"/>
          <w:numId w:val="44"/>
        </w:numPr>
        <w:ind w:left="420" w:leftChars="0" w:hanging="420" w:firstLineChars="0"/>
        <w:rPr>
          <w:rFonts w:hint="default"/>
          <w:b w:val="0"/>
          <w:bCs w:val="0"/>
          <w:sz w:val="28"/>
          <w:szCs w:val="28"/>
        </w:rPr>
      </w:pPr>
      <w:r>
        <w:rPr>
          <w:rFonts w:hint="default"/>
          <w:sz w:val="28"/>
          <w:szCs w:val="28"/>
        </w:rPr>
        <w:t xml:space="preserve">Technology: </w:t>
      </w:r>
      <w:r>
        <w:rPr>
          <w:rFonts w:hint="default"/>
          <w:b w:val="0"/>
          <w:bCs w:val="0"/>
          <w:sz w:val="28"/>
          <w:szCs w:val="28"/>
        </w:rPr>
        <w:t>OpenCV for image preprocessing (e.g., resizing, grayscale conversion, noise reduction).</w:t>
      </w:r>
    </w:p>
    <w:p w14:paraId="6BF6B84D">
      <w:pPr>
        <w:pStyle w:val="4"/>
        <w:ind w:left="99" w:firstLine="0"/>
        <w:rPr>
          <w:rFonts w:hint="default"/>
          <w:sz w:val="28"/>
          <w:szCs w:val="28"/>
        </w:rPr>
      </w:pPr>
    </w:p>
    <w:p w14:paraId="318ABBD7">
      <w:pPr>
        <w:pStyle w:val="4"/>
        <w:numPr>
          <w:ilvl w:val="0"/>
          <w:numId w:val="44"/>
        </w:numPr>
        <w:ind w:left="420" w:leftChars="0" w:hanging="420" w:firstLineChars="0"/>
        <w:rPr>
          <w:rFonts w:hint="default"/>
          <w:b w:val="0"/>
          <w:bCs w:val="0"/>
          <w:sz w:val="28"/>
          <w:szCs w:val="28"/>
        </w:rPr>
      </w:pPr>
      <w:r>
        <w:rPr>
          <w:rFonts w:hint="default"/>
          <w:sz w:val="28"/>
          <w:szCs w:val="28"/>
        </w:rPr>
        <w:t>Benefits:</w:t>
      </w:r>
      <w:r>
        <w:rPr>
          <w:rFonts w:hint="default"/>
          <w:b w:val="0"/>
          <w:bCs w:val="0"/>
          <w:sz w:val="28"/>
          <w:szCs w:val="28"/>
        </w:rPr>
        <w:t xml:space="preserve"> Improves the accuracy of the model by providing clear, consistent document inputs.</w:t>
      </w:r>
    </w:p>
    <w:p w14:paraId="679B8E52">
      <w:pPr>
        <w:pStyle w:val="4"/>
        <w:ind w:left="99" w:firstLine="0"/>
        <w:rPr>
          <w:rFonts w:hint="default"/>
          <w:sz w:val="28"/>
          <w:szCs w:val="28"/>
        </w:rPr>
      </w:pPr>
    </w:p>
    <w:p w14:paraId="4AF93C3F">
      <w:pPr>
        <w:pStyle w:val="4"/>
        <w:numPr>
          <w:ilvl w:val="0"/>
          <w:numId w:val="44"/>
        </w:numPr>
        <w:ind w:left="420" w:leftChars="0" w:hanging="420" w:firstLineChars="0"/>
        <w:rPr>
          <w:rFonts w:hint="default"/>
          <w:b w:val="0"/>
          <w:bCs w:val="0"/>
          <w:sz w:val="28"/>
          <w:szCs w:val="28"/>
        </w:rPr>
      </w:pPr>
      <w:r>
        <w:rPr>
          <w:rFonts w:hint="default"/>
          <w:sz w:val="28"/>
          <w:szCs w:val="28"/>
        </w:rPr>
        <w:t xml:space="preserve">Implementation: </w:t>
      </w:r>
      <w:r>
        <w:rPr>
          <w:rFonts w:hint="default"/>
          <w:b w:val="0"/>
          <w:bCs w:val="0"/>
          <w:sz w:val="28"/>
          <w:szCs w:val="28"/>
        </w:rPr>
        <w:t>Flask triggers a preprocessing pipeline that prepares the document for analysis by the deep learning model.</w:t>
      </w:r>
    </w:p>
    <w:p w14:paraId="060C9DB7">
      <w:pPr>
        <w:pStyle w:val="4"/>
        <w:ind w:left="0" w:leftChars="0" w:firstLine="0" w:firstLineChars="0"/>
        <w:rPr>
          <w:rFonts w:hint="default"/>
          <w:sz w:val="28"/>
          <w:szCs w:val="28"/>
        </w:rPr>
      </w:pPr>
    </w:p>
    <w:p w14:paraId="3D8748B8">
      <w:pPr>
        <w:pStyle w:val="4"/>
        <w:ind w:left="99" w:firstLine="0"/>
        <w:rPr>
          <w:rFonts w:hint="default"/>
          <w:sz w:val="28"/>
          <w:szCs w:val="28"/>
        </w:rPr>
      </w:pPr>
      <w:r>
        <w:rPr>
          <w:rFonts w:hint="default"/>
          <w:sz w:val="28"/>
          <w:szCs w:val="28"/>
        </w:rPr>
        <w:t>3. Fake Document Detection</w:t>
      </w:r>
    </w:p>
    <w:p w14:paraId="6F0E47DA">
      <w:pPr>
        <w:pStyle w:val="4"/>
        <w:ind w:left="99" w:firstLine="0"/>
        <w:rPr>
          <w:rFonts w:hint="default"/>
          <w:sz w:val="28"/>
          <w:szCs w:val="28"/>
        </w:rPr>
      </w:pPr>
    </w:p>
    <w:p w14:paraId="2FCCCF5E">
      <w:pPr>
        <w:pStyle w:val="4"/>
        <w:numPr>
          <w:ilvl w:val="0"/>
          <w:numId w:val="45"/>
        </w:numPr>
        <w:ind w:left="420" w:leftChars="0" w:hanging="420" w:firstLineChars="0"/>
        <w:rPr>
          <w:rFonts w:hint="default"/>
          <w:b w:val="0"/>
          <w:bCs w:val="0"/>
          <w:sz w:val="28"/>
          <w:szCs w:val="28"/>
        </w:rPr>
      </w:pPr>
      <w:r>
        <w:rPr>
          <w:rFonts w:hint="default"/>
          <w:sz w:val="28"/>
          <w:szCs w:val="28"/>
        </w:rPr>
        <w:t>Description:</w:t>
      </w:r>
      <w:r>
        <w:rPr>
          <w:rFonts w:hint="default"/>
          <w:b w:val="0"/>
          <w:bCs w:val="0"/>
          <w:sz w:val="28"/>
          <w:szCs w:val="28"/>
        </w:rPr>
        <w:t xml:space="preserve"> The deep learning model analyzes the document to classify it as either "Real" or "Fake."</w:t>
      </w:r>
    </w:p>
    <w:p w14:paraId="7531A953">
      <w:pPr>
        <w:pStyle w:val="4"/>
        <w:ind w:left="99" w:firstLine="0"/>
        <w:rPr>
          <w:rFonts w:hint="default"/>
          <w:sz w:val="28"/>
          <w:szCs w:val="28"/>
        </w:rPr>
      </w:pPr>
    </w:p>
    <w:p w14:paraId="7B851A26">
      <w:pPr>
        <w:pStyle w:val="4"/>
        <w:numPr>
          <w:ilvl w:val="0"/>
          <w:numId w:val="45"/>
        </w:numPr>
        <w:ind w:left="420" w:leftChars="0" w:hanging="420" w:firstLineChars="0"/>
        <w:rPr>
          <w:rFonts w:hint="default"/>
          <w:b w:val="0"/>
          <w:bCs w:val="0"/>
          <w:sz w:val="28"/>
          <w:szCs w:val="28"/>
        </w:rPr>
      </w:pPr>
      <w:r>
        <w:rPr>
          <w:rFonts w:hint="default"/>
          <w:sz w:val="28"/>
          <w:szCs w:val="28"/>
        </w:rPr>
        <w:t xml:space="preserve">Technology: </w:t>
      </w:r>
      <w:r>
        <w:rPr>
          <w:rFonts w:hint="default"/>
          <w:b w:val="0"/>
          <w:bCs w:val="0"/>
          <w:sz w:val="28"/>
          <w:szCs w:val="28"/>
        </w:rPr>
        <w:t>Trained deep learning models (e.g., CNNs) are used for document classification.</w:t>
      </w:r>
    </w:p>
    <w:p w14:paraId="5B4035CC">
      <w:pPr>
        <w:pStyle w:val="4"/>
        <w:ind w:left="99" w:firstLine="0"/>
        <w:rPr>
          <w:rFonts w:hint="default"/>
          <w:sz w:val="28"/>
          <w:szCs w:val="28"/>
        </w:rPr>
      </w:pPr>
    </w:p>
    <w:p w14:paraId="00B49AA7">
      <w:pPr>
        <w:pStyle w:val="4"/>
        <w:numPr>
          <w:ilvl w:val="0"/>
          <w:numId w:val="45"/>
        </w:numPr>
        <w:ind w:left="420" w:leftChars="0" w:hanging="420" w:firstLineChars="0"/>
        <w:rPr>
          <w:rFonts w:hint="default"/>
          <w:b w:val="0"/>
          <w:bCs w:val="0"/>
          <w:sz w:val="28"/>
          <w:szCs w:val="28"/>
        </w:rPr>
      </w:pPr>
      <w:r>
        <w:rPr>
          <w:rFonts w:hint="default"/>
          <w:sz w:val="28"/>
          <w:szCs w:val="28"/>
        </w:rPr>
        <w:t xml:space="preserve">Benefits: </w:t>
      </w:r>
      <w:r>
        <w:rPr>
          <w:rFonts w:hint="default"/>
          <w:b w:val="0"/>
          <w:bCs w:val="0"/>
          <w:sz w:val="28"/>
          <w:szCs w:val="28"/>
        </w:rPr>
        <w:t>Automates the detection of fraudulent documents with high accuracy.</w:t>
      </w:r>
    </w:p>
    <w:p w14:paraId="709F61E1">
      <w:pPr>
        <w:pStyle w:val="4"/>
        <w:ind w:left="99" w:firstLine="0"/>
        <w:rPr>
          <w:rFonts w:hint="default"/>
          <w:sz w:val="28"/>
          <w:szCs w:val="28"/>
        </w:rPr>
      </w:pPr>
    </w:p>
    <w:p w14:paraId="153526E3">
      <w:pPr>
        <w:pStyle w:val="4"/>
        <w:numPr>
          <w:ilvl w:val="0"/>
          <w:numId w:val="45"/>
        </w:numPr>
        <w:ind w:left="420" w:leftChars="0" w:hanging="420" w:firstLineChars="0"/>
        <w:rPr>
          <w:rFonts w:hint="default"/>
          <w:b w:val="0"/>
          <w:bCs w:val="0"/>
          <w:sz w:val="28"/>
          <w:szCs w:val="28"/>
        </w:rPr>
      </w:pPr>
      <w:r>
        <w:rPr>
          <w:rFonts w:hint="default"/>
          <w:sz w:val="28"/>
          <w:szCs w:val="28"/>
        </w:rPr>
        <w:t xml:space="preserve">Implementation: </w:t>
      </w:r>
      <w:r>
        <w:rPr>
          <w:rFonts w:hint="default"/>
          <w:b w:val="0"/>
          <w:bCs w:val="0"/>
          <w:sz w:val="28"/>
          <w:szCs w:val="28"/>
        </w:rPr>
        <w:t>The Flask backend sends the preprocessed document to the trained model for prediction.</w:t>
      </w:r>
    </w:p>
    <w:p w14:paraId="6E132E02">
      <w:pPr>
        <w:pStyle w:val="4"/>
        <w:ind w:left="0" w:leftChars="0" w:firstLine="0" w:firstLineChars="0"/>
        <w:rPr>
          <w:rFonts w:hint="default"/>
          <w:sz w:val="28"/>
          <w:szCs w:val="28"/>
        </w:rPr>
      </w:pPr>
    </w:p>
    <w:p w14:paraId="47FD196B">
      <w:pPr>
        <w:pStyle w:val="4"/>
        <w:ind w:left="99" w:firstLine="0"/>
        <w:rPr>
          <w:rFonts w:hint="default"/>
          <w:sz w:val="28"/>
          <w:szCs w:val="28"/>
        </w:rPr>
      </w:pPr>
      <w:r>
        <w:rPr>
          <w:rFonts w:hint="default"/>
          <w:sz w:val="28"/>
          <w:szCs w:val="28"/>
        </w:rPr>
        <w:t>4. Result Generation and Display</w:t>
      </w:r>
    </w:p>
    <w:p w14:paraId="64B49BFA">
      <w:pPr>
        <w:pStyle w:val="4"/>
        <w:ind w:left="99" w:firstLine="0"/>
        <w:rPr>
          <w:rFonts w:hint="default"/>
          <w:sz w:val="28"/>
          <w:szCs w:val="28"/>
        </w:rPr>
      </w:pPr>
    </w:p>
    <w:p w14:paraId="13641104">
      <w:pPr>
        <w:pStyle w:val="4"/>
        <w:numPr>
          <w:ilvl w:val="0"/>
          <w:numId w:val="46"/>
        </w:numPr>
        <w:ind w:left="420" w:leftChars="0" w:hanging="420" w:firstLineChars="0"/>
        <w:rPr>
          <w:rFonts w:hint="default"/>
          <w:b w:val="0"/>
          <w:bCs w:val="0"/>
          <w:sz w:val="28"/>
          <w:szCs w:val="28"/>
        </w:rPr>
      </w:pPr>
      <w:r>
        <w:rPr>
          <w:rFonts w:hint="default"/>
          <w:sz w:val="28"/>
          <w:szCs w:val="28"/>
        </w:rPr>
        <w:t xml:space="preserve">Description: </w:t>
      </w:r>
      <w:r>
        <w:rPr>
          <w:rFonts w:hint="default"/>
          <w:b w:val="0"/>
          <w:bCs w:val="0"/>
          <w:sz w:val="28"/>
          <w:szCs w:val="28"/>
        </w:rPr>
        <w:t>The system generates a real-time result, displaying whether the document is genuine or forged.</w:t>
      </w:r>
    </w:p>
    <w:p w14:paraId="4655AB79">
      <w:pPr>
        <w:pStyle w:val="4"/>
        <w:ind w:left="99" w:firstLine="0"/>
        <w:rPr>
          <w:rFonts w:hint="default"/>
          <w:sz w:val="28"/>
          <w:szCs w:val="28"/>
        </w:rPr>
      </w:pPr>
    </w:p>
    <w:p w14:paraId="6020B53D">
      <w:pPr>
        <w:pStyle w:val="4"/>
        <w:numPr>
          <w:ilvl w:val="0"/>
          <w:numId w:val="46"/>
        </w:numPr>
        <w:ind w:left="420" w:leftChars="0" w:hanging="420" w:firstLineChars="0"/>
        <w:rPr>
          <w:rFonts w:hint="default"/>
          <w:b w:val="0"/>
          <w:bCs w:val="0"/>
          <w:sz w:val="28"/>
          <w:szCs w:val="28"/>
        </w:rPr>
      </w:pPr>
      <w:r>
        <w:rPr>
          <w:rFonts w:hint="default"/>
          <w:sz w:val="28"/>
          <w:szCs w:val="28"/>
        </w:rPr>
        <w:t>Technology:</w:t>
      </w:r>
      <w:r>
        <w:rPr>
          <w:rFonts w:hint="default"/>
          <w:b w:val="0"/>
          <w:bCs w:val="0"/>
          <w:sz w:val="28"/>
          <w:szCs w:val="28"/>
        </w:rPr>
        <w:t xml:space="preserve"> HTML and JavaScript are used to dynamically display the result to the user.</w:t>
      </w:r>
    </w:p>
    <w:p w14:paraId="5893BA65">
      <w:pPr>
        <w:pStyle w:val="4"/>
        <w:ind w:left="99" w:firstLine="0"/>
        <w:rPr>
          <w:rFonts w:hint="default"/>
          <w:sz w:val="28"/>
          <w:szCs w:val="28"/>
        </w:rPr>
      </w:pPr>
    </w:p>
    <w:p w14:paraId="1EE17558">
      <w:pPr>
        <w:pStyle w:val="4"/>
        <w:numPr>
          <w:ilvl w:val="0"/>
          <w:numId w:val="46"/>
        </w:numPr>
        <w:ind w:left="420" w:leftChars="0" w:hanging="420" w:firstLineChars="0"/>
        <w:rPr>
          <w:rFonts w:hint="default"/>
          <w:b w:val="0"/>
          <w:bCs w:val="0"/>
          <w:sz w:val="28"/>
          <w:szCs w:val="28"/>
        </w:rPr>
      </w:pPr>
      <w:r>
        <w:rPr>
          <w:rFonts w:hint="default"/>
          <w:sz w:val="28"/>
          <w:szCs w:val="28"/>
        </w:rPr>
        <w:t xml:space="preserve">Benefits: </w:t>
      </w:r>
      <w:r>
        <w:rPr>
          <w:rFonts w:hint="default"/>
          <w:b w:val="0"/>
          <w:bCs w:val="0"/>
          <w:sz w:val="28"/>
          <w:szCs w:val="28"/>
        </w:rPr>
        <w:t>Instant feedback helps users verify documents without delay.</w:t>
      </w:r>
    </w:p>
    <w:p w14:paraId="612D752F">
      <w:pPr>
        <w:pStyle w:val="4"/>
        <w:ind w:left="99" w:firstLine="0"/>
        <w:rPr>
          <w:rFonts w:hint="default"/>
          <w:sz w:val="28"/>
          <w:szCs w:val="28"/>
        </w:rPr>
      </w:pPr>
    </w:p>
    <w:p w14:paraId="75A26D42">
      <w:pPr>
        <w:pStyle w:val="4"/>
        <w:numPr>
          <w:ilvl w:val="0"/>
          <w:numId w:val="46"/>
        </w:numPr>
        <w:ind w:left="420" w:leftChars="0" w:hanging="420" w:firstLineChars="0"/>
        <w:rPr>
          <w:rFonts w:hint="default"/>
          <w:b w:val="0"/>
          <w:bCs w:val="0"/>
          <w:sz w:val="28"/>
          <w:szCs w:val="28"/>
        </w:rPr>
      </w:pPr>
      <w:r>
        <w:rPr>
          <w:rFonts w:hint="default"/>
          <w:sz w:val="28"/>
          <w:szCs w:val="28"/>
        </w:rPr>
        <w:t xml:space="preserve">Implementation: </w:t>
      </w:r>
      <w:r>
        <w:rPr>
          <w:rFonts w:hint="default"/>
          <w:b w:val="0"/>
          <w:bCs w:val="0"/>
          <w:sz w:val="28"/>
          <w:szCs w:val="28"/>
        </w:rPr>
        <w:t>Flask communicates with the front-end to render results, including confidence scores and detailed analysis.</w:t>
      </w:r>
    </w:p>
    <w:p w14:paraId="02E73A33">
      <w:pPr>
        <w:pStyle w:val="4"/>
        <w:ind w:left="0" w:leftChars="0" w:firstLine="0" w:firstLineChars="0"/>
        <w:rPr>
          <w:rFonts w:hint="default"/>
          <w:sz w:val="28"/>
          <w:szCs w:val="28"/>
        </w:rPr>
      </w:pPr>
    </w:p>
    <w:p w14:paraId="055D2C18">
      <w:pPr>
        <w:pStyle w:val="4"/>
        <w:ind w:left="99" w:firstLine="0"/>
        <w:rPr>
          <w:rFonts w:hint="default"/>
          <w:sz w:val="28"/>
          <w:szCs w:val="28"/>
        </w:rPr>
      </w:pPr>
      <w:r>
        <w:rPr>
          <w:rFonts w:hint="default"/>
          <w:sz w:val="28"/>
          <w:szCs w:val="28"/>
        </w:rPr>
        <w:t>5. User Management and Authentication</w:t>
      </w:r>
    </w:p>
    <w:p w14:paraId="1540717A">
      <w:pPr>
        <w:pStyle w:val="4"/>
        <w:ind w:left="99" w:firstLine="0"/>
        <w:rPr>
          <w:rFonts w:hint="default"/>
          <w:sz w:val="28"/>
          <w:szCs w:val="28"/>
        </w:rPr>
      </w:pPr>
    </w:p>
    <w:p w14:paraId="086183A8">
      <w:pPr>
        <w:pStyle w:val="4"/>
        <w:numPr>
          <w:ilvl w:val="0"/>
          <w:numId w:val="46"/>
        </w:numPr>
        <w:ind w:left="420" w:leftChars="0" w:hanging="420" w:firstLineChars="0"/>
        <w:rPr>
          <w:rFonts w:hint="default"/>
          <w:b w:val="0"/>
          <w:bCs w:val="0"/>
          <w:sz w:val="28"/>
          <w:szCs w:val="28"/>
        </w:rPr>
      </w:pPr>
      <w:r>
        <w:rPr>
          <w:rFonts w:hint="default"/>
          <w:sz w:val="28"/>
          <w:szCs w:val="28"/>
        </w:rPr>
        <w:t>Description:</w:t>
      </w:r>
      <w:r>
        <w:rPr>
          <w:rFonts w:hint="default"/>
          <w:b w:val="0"/>
          <w:bCs w:val="0"/>
          <w:sz w:val="28"/>
          <w:szCs w:val="28"/>
        </w:rPr>
        <w:t xml:space="preserve"> Secure login and registration for users to track their document analysis history.</w:t>
      </w:r>
    </w:p>
    <w:p w14:paraId="0F419F2C">
      <w:pPr>
        <w:pStyle w:val="4"/>
        <w:ind w:left="99" w:firstLine="0"/>
        <w:rPr>
          <w:rFonts w:hint="default"/>
          <w:sz w:val="28"/>
          <w:szCs w:val="28"/>
        </w:rPr>
      </w:pPr>
    </w:p>
    <w:p w14:paraId="4419F074">
      <w:pPr>
        <w:pStyle w:val="4"/>
        <w:numPr>
          <w:ilvl w:val="0"/>
          <w:numId w:val="46"/>
        </w:numPr>
        <w:ind w:left="420" w:leftChars="0" w:hanging="420" w:firstLineChars="0"/>
        <w:rPr>
          <w:rFonts w:hint="default"/>
          <w:b w:val="0"/>
          <w:bCs w:val="0"/>
          <w:sz w:val="28"/>
          <w:szCs w:val="28"/>
        </w:rPr>
      </w:pPr>
      <w:r>
        <w:rPr>
          <w:rFonts w:hint="default"/>
          <w:sz w:val="28"/>
          <w:szCs w:val="28"/>
        </w:rPr>
        <w:t>Technology:</w:t>
      </w:r>
      <w:r>
        <w:rPr>
          <w:rFonts w:hint="default"/>
          <w:b w:val="0"/>
          <w:bCs w:val="0"/>
          <w:sz w:val="28"/>
          <w:szCs w:val="28"/>
        </w:rPr>
        <w:t xml:space="preserve"> Flask-Login for user authentication and Flask-SQLAlchemy for database management.</w:t>
      </w:r>
    </w:p>
    <w:p w14:paraId="12554A72">
      <w:pPr>
        <w:pStyle w:val="4"/>
        <w:ind w:left="99" w:firstLine="0"/>
        <w:rPr>
          <w:rFonts w:hint="default"/>
          <w:sz w:val="28"/>
          <w:szCs w:val="28"/>
        </w:rPr>
      </w:pPr>
    </w:p>
    <w:p w14:paraId="760FB9BA">
      <w:pPr>
        <w:pStyle w:val="4"/>
        <w:numPr>
          <w:ilvl w:val="0"/>
          <w:numId w:val="46"/>
        </w:numPr>
        <w:ind w:left="420" w:leftChars="0" w:hanging="420" w:firstLineChars="0"/>
        <w:rPr>
          <w:rFonts w:hint="default"/>
          <w:b w:val="0"/>
          <w:bCs w:val="0"/>
          <w:sz w:val="28"/>
          <w:szCs w:val="28"/>
        </w:rPr>
      </w:pPr>
      <w:r>
        <w:rPr>
          <w:rFonts w:hint="default"/>
          <w:sz w:val="28"/>
          <w:szCs w:val="28"/>
        </w:rPr>
        <w:t>Benefits:</w:t>
      </w:r>
      <w:r>
        <w:rPr>
          <w:rFonts w:hint="default"/>
          <w:b w:val="0"/>
          <w:bCs w:val="0"/>
          <w:sz w:val="28"/>
          <w:szCs w:val="28"/>
        </w:rPr>
        <w:t xml:space="preserve"> Ensures secure access to the application and provides users with a history of document submissions.</w:t>
      </w:r>
    </w:p>
    <w:p w14:paraId="184254FC">
      <w:pPr>
        <w:pStyle w:val="4"/>
        <w:ind w:left="99" w:firstLine="0"/>
        <w:rPr>
          <w:rFonts w:hint="default"/>
          <w:b w:val="0"/>
          <w:bCs w:val="0"/>
          <w:sz w:val="28"/>
          <w:szCs w:val="28"/>
        </w:rPr>
      </w:pPr>
    </w:p>
    <w:p w14:paraId="3553D801">
      <w:pPr>
        <w:pStyle w:val="4"/>
        <w:numPr>
          <w:ilvl w:val="0"/>
          <w:numId w:val="46"/>
        </w:numPr>
        <w:ind w:left="420" w:leftChars="0" w:hanging="420" w:firstLineChars="0"/>
        <w:rPr>
          <w:rFonts w:hint="default"/>
          <w:b w:val="0"/>
          <w:bCs w:val="0"/>
          <w:sz w:val="28"/>
          <w:szCs w:val="28"/>
        </w:rPr>
      </w:pPr>
      <w:r>
        <w:rPr>
          <w:rFonts w:hint="default"/>
          <w:sz w:val="28"/>
          <w:szCs w:val="28"/>
        </w:rPr>
        <w:t>Implementation:</w:t>
      </w:r>
      <w:r>
        <w:rPr>
          <w:rFonts w:hint="default"/>
          <w:b w:val="0"/>
          <w:bCs w:val="0"/>
          <w:sz w:val="28"/>
          <w:szCs w:val="28"/>
        </w:rPr>
        <w:t xml:space="preserve"> Users can register, log in, and access previous document results from their profiles.</w:t>
      </w:r>
    </w:p>
    <w:p w14:paraId="173505FE">
      <w:pPr>
        <w:pStyle w:val="4"/>
        <w:ind w:left="0" w:leftChars="0" w:firstLine="0" w:firstLineChars="0"/>
        <w:rPr>
          <w:rFonts w:hint="default"/>
          <w:sz w:val="28"/>
          <w:szCs w:val="28"/>
        </w:rPr>
      </w:pPr>
    </w:p>
    <w:p w14:paraId="736559E0">
      <w:pPr>
        <w:pStyle w:val="4"/>
        <w:ind w:left="99" w:firstLine="0"/>
        <w:rPr>
          <w:rFonts w:hint="default"/>
          <w:sz w:val="28"/>
          <w:szCs w:val="28"/>
        </w:rPr>
      </w:pPr>
      <w:r>
        <w:rPr>
          <w:rFonts w:hint="default"/>
          <w:sz w:val="28"/>
          <w:szCs w:val="28"/>
        </w:rPr>
        <w:t>6. Email Notifications</w:t>
      </w:r>
    </w:p>
    <w:p w14:paraId="12C2B2F0">
      <w:pPr>
        <w:pStyle w:val="4"/>
        <w:ind w:left="99" w:firstLine="0"/>
        <w:rPr>
          <w:rFonts w:hint="default"/>
          <w:sz w:val="28"/>
          <w:szCs w:val="28"/>
        </w:rPr>
      </w:pPr>
    </w:p>
    <w:p w14:paraId="7D95C7C1">
      <w:pPr>
        <w:pStyle w:val="4"/>
        <w:numPr>
          <w:ilvl w:val="0"/>
          <w:numId w:val="46"/>
        </w:numPr>
        <w:ind w:left="420" w:leftChars="0" w:hanging="420" w:firstLineChars="0"/>
        <w:rPr>
          <w:rFonts w:hint="default"/>
          <w:sz w:val="28"/>
          <w:szCs w:val="28"/>
        </w:rPr>
      </w:pPr>
      <w:r>
        <w:rPr>
          <w:rFonts w:hint="default"/>
          <w:sz w:val="28"/>
          <w:szCs w:val="28"/>
        </w:rPr>
        <w:t xml:space="preserve">Description: </w:t>
      </w:r>
      <w:r>
        <w:rPr>
          <w:rFonts w:hint="default"/>
          <w:b w:val="0"/>
          <w:bCs w:val="0"/>
          <w:sz w:val="28"/>
          <w:szCs w:val="28"/>
        </w:rPr>
        <w:t>Sends email notifications to users with analysis results or updates on document status.</w:t>
      </w:r>
    </w:p>
    <w:p w14:paraId="79C59863">
      <w:pPr>
        <w:pStyle w:val="4"/>
        <w:ind w:left="99" w:firstLine="0"/>
        <w:rPr>
          <w:rFonts w:hint="default"/>
          <w:sz w:val="28"/>
          <w:szCs w:val="28"/>
        </w:rPr>
      </w:pPr>
    </w:p>
    <w:p w14:paraId="2190B3B7">
      <w:pPr>
        <w:pStyle w:val="4"/>
        <w:numPr>
          <w:ilvl w:val="0"/>
          <w:numId w:val="46"/>
        </w:numPr>
        <w:ind w:left="420" w:leftChars="0" w:hanging="420" w:firstLineChars="0"/>
        <w:rPr>
          <w:rFonts w:hint="default"/>
          <w:b w:val="0"/>
          <w:bCs w:val="0"/>
          <w:sz w:val="28"/>
          <w:szCs w:val="28"/>
        </w:rPr>
      </w:pPr>
      <w:r>
        <w:rPr>
          <w:rFonts w:hint="default"/>
          <w:sz w:val="28"/>
          <w:szCs w:val="28"/>
        </w:rPr>
        <w:t xml:space="preserve">Technology: </w:t>
      </w:r>
      <w:r>
        <w:rPr>
          <w:rFonts w:hint="default"/>
          <w:b w:val="0"/>
          <w:bCs w:val="0"/>
          <w:sz w:val="28"/>
          <w:szCs w:val="28"/>
        </w:rPr>
        <w:t>Flask-Mail for email integration.</w:t>
      </w:r>
    </w:p>
    <w:p w14:paraId="1B9CD930">
      <w:pPr>
        <w:pStyle w:val="4"/>
        <w:ind w:left="99" w:firstLine="0"/>
        <w:rPr>
          <w:rFonts w:hint="default"/>
          <w:sz w:val="28"/>
          <w:szCs w:val="28"/>
        </w:rPr>
      </w:pPr>
    </w:p>
    <w:p w14:paraId="0651F7B1">
      <w:pPr>
        <w:pStyle w:val="4"/>
        <w:numPr>
          <w:ilvl w:val="0"/>
          <w:numId w:val="46"/>
        </w:numPr>
        <w:ind w:left="420" w:leftChars="0" w:hanging="420" w:firstLineChars="0"/>
        <w:rPr>
          <w:rFonts w:hint="default"/>
          <w:b w:val="0"/>
          <w:bCs w:val="0"/>
          <w:sz w:val="28"/>
          <w:szCs w:val="28"/>
        </w:rPr>
      </w:pPr>
      <w:r>
        <w:rPr>
          <w:rFonts w:hint="default"/>
          <w:sz w:val="28"/>
          <w:szCs w:val="28"/>
        </w:rPr>
        <w:t>Benefits:</w:t>
      </w:r>
      <w:r>
        <w:rPr>
          <w:rFonts w:hint="default"/>
          <w:b w:val="0"/>
          <w:bCs w:val="0"/>
          <w:sz w:val="28"/>
          <w:szCs w:val="28"/>
        </w:rPr>
        <w:t xml:space="preserve"> Keeps users informed and enhances user engagement.</w:t>
      </w:r>
    </w:p>
    <w:p w14:paraId="4857737A">
      <w:pPr>
        <w:pStyle w:val="4"/>
        <w:ind w:left="99" w:firstLine="0"/>
        <w:rPr>
          <w:rFonts w:hint="default"/>
          <w:sz w:val="28"/>
          <w:szCs w:val="28"/>
        </w:rPr>
      </w:pPr>
    </w:p>
    <w:p w14:paraId="3961E241">
      <w:pPr>
        <w:pStyle w:val="4"/>
        <w:numPr>
          <w:ilvl w:val="0"/>
          <w:numId w:val="46"/>
        </w:numPr>
        <w:ind w:left="420" w:leftChars="0" w:hanging="420" w:firstLineChars="0"/>
        <w:rPr>
          <w:rFonts w:hint="default"/>
          <w:b w:val="0"/>
          <w:bCs w:val="0"/>
          <w:sz w:val="28"/>
          <w:szCs w:val="28"/>
        </w:rPr>
      </w:pPr>
      <w:r>
        <w:rPr>
          <w:rFonts w:hint="default"/>
          <w:sz w:val="28"/>
          <w:szCs w:val="28"/>
        </w:rPr>
        <w:t xml:space="preserve">Implementation: </w:t>
      </w:r>
      <w:r>
        <w:rPr>
          <w:rFonts w:hint="default"/>
          <w:b w:val="0"/>
          <w:bCs w:val="0"/>
          <w:sz w:val="28"/>
          <w:szCs w:val="28"/>
        </w:rPr>
        <w:t>After document processing, Flask triggers an email with the result, including potential issues with the document.</w:t>
      </w:r>
    </w:p>
    <w:p w14:paraId="46DE7531">
      <w:pPr>
        <w:pStyle w:val="4"/>
        <w:ind w:left="0" w:leftChars="0" w:firstLine="0" w:firstLineChars="0"/>
        <w:rPr>
          <w:rFonts w:hint="default"/>
          <w:sz w:val="28"/>
          <w:szCs w:val="28"/>
        </w:rPr>
      </w:pPr>
    </w:p>
    <w:p w14:paraId="1EF18461">
      <w:pPr>
        <w:pStyle w:val="4"/>
        <w:ind w:left="99" w:firstLine="0"/>
        <w:rPr>
          <w:rFonts w:hint="default"/>
          <w:sz w:val="28"/>
          <w:szCs w:val="28"/>
        </w:rPr>
      </w:pPr>
      <w:r>
        <w:rPr>
          <w:rFonts w:hint="default"/>
          <w:sz w:val="28"/>
          <w:szCs w:val="28"/>
        </w:rPr>
        <w:t>7. Reporting and Analytics (Admin Feature)</w:t>
      </w:r>
    </w:p>
    <w:p w14:paraId="4C501A9B">
      <w:pPr>
        <w:pStyle w:val="4"/>
        <w:ind w:left="99" w:firstLine="0"/>
        <w:rPr>
          <w:rFonts w:hint="default"/>
          <w:sz w:val="28"/>
          <w:szCs w:val="28"/>
        </w:rPr>
      </w:pPr>
    </w:p>
    <w:p w14:paraId="06DB53CC">
      <w:pPr>
        <w:pStyle w:val="4"/>
        <w:numPr>
          <w:ilvl w:val="0"/>
          <w:numId w:val="46"/>
        </w:numPr>
        <w:ind w:left="420" w:leftChars="0" w:hanging="420" w:firstLineChars="0"/>
        <w:rPr>
          <w:rFonts w:hint="default"/>
          <w:sz w:val="28"/>
          <w:szCs w:val="28"/>
        </w:rPr>
      </w:pPr>
      <w:r>
        <w:rPr>
          <w:rFonts w:hint="default"/>
          <w:sz w:val="28"/>
          <w:szCs w:val="28"/>
        </w:rPr>
        <w:t xml:space="preserve">Description: </w:t>
      </w:r>
      <w:r>
        <w:rPr>
          <w:rFonts w:hint="default"/>
          <w:b w:val="0"/>
          <w:bCs w:val="0"/>
          <w:sz w:val="28"/>
          <w:szCs w:val="28"/>
        </w:rPr>
        <w:t>Admins can access detailed analytics and logs about document submissions and system usage.</w:t>
      </w:r>
    </w:p>
    <w:p w14:paraId="690A389C">
      <w:pPr>
        <w:pStyle w:val="4"/>
        <w:ind w:left="99" w:firstLine="0"/>
        <w:rPr>
          <w:rFonts w:hint="default"/>
          <w:sz w:val="28"/>
          <w:szCs w:val="28"/>
        </w:rPr>
      </w:pPr>
    </w:p>
    <w:p w14:paraId="53D88467">
      <w:pPr>
        <w:pStyle w:val="4"/>
        <w:numPr>
          <w:ilvl w:val="0"/>
          <w:numId w:val="46"/>
        </w:numPr>
        <w:ind w:left="420" w:leftChars="0" w:hanging="420" w:firstLineChars="0"/>
        <w:rPr>
          <w:rFonts w:hint="default"/>
          <w:b w:val="0"/>
          <w:bCs w:val="0"/>
          <w:sz w:val="28"/>
          <w:szCs w:val="28"/>
        </w:rPr>
      </w:pPr>
      <w:r>
        <w:rPr>
          <w:rFonts w:hint="default"/>
          <w:sz w:val="28"/>
          <w:szCs w:val="28"/>
        </w:rPr>
        <w:t xml:space="preserve">Technology: </w:t>
      </w:r>
      <w:r>
        <w:rPr>
          <w:rFonts w:hint="default"/>
          <w:b w:val="0"/>
          <w:bCs w:val="0"/>
          <w:sz w:val="28"/>
          <w:szCs w:val="28"/>
        </w:rPr>
        <w:t>Flask Admin with integration to databases.</w:t>
      </w:r>
    </w:p>
    <w:p w14:paraId="4D285838">
      <w:pPr>
        <w:pStyle w:val="4"/>
        <w:ind w:left="99" w:firstLine="0"/>
        <w:rPr>
          <w:rFonts w:hint="default"/>
          <w:sz w:val="28"/>
          <w:szCs w:val="28"/>
        </w:rPr>
      </w:pPr>
    </w:p>
    <w:p w14:paraId="184AE2F7">
      <w:pPr>
        <w:pStyle w:val="4"/>
        <w:numPr>
          <w:ilvl w:val="0"/>
          <w:numId w:val="46"/>
        </w:numPr>
        <w:ind w:left="420" w:leftChars="0" w:hanging="420" w:firstLineChars="0"/>
        <w:rPr>
          <w:rFonts w:hint="default"/>
          <w:b w:val="0"/>
          <w:bCs w:val="0"/>
          <w:sz w:val="28"/>
          <w:szCs w:val="28"/>
        </w:rPr>
      </w:pPr>
      <w:r>
        <w:rPr>
          <w:rFonts w:hint="default"/>
          <w:sz w:val="28"/>
          <w:szCs w:val="28"/>
        </w:rPr>
        <w:t xml:space="preserve">Benefits: </w:t>
      </w:r>
      <w:r>
        <w:rPr>
          <w:rFonts w:hint="default"/>
          <w:b w:val="0"/>
          <w:bCs w:val="0"/>
          <w:sz w:val="28"/>
          <w:szCs w:val="28"/>
        </w:rPr>
        <w:t>Provides insights into the usage patterns and accuracy of the system.</w:t>
      </w:r>
    </w:p>
    <w:p w14:paraId="39EF94E7">
      <w:pPr>
        <w:pStyle w:val="4"/>
        <w:ind w:left="99" w:firstLine="0"/>
        <w:rPr>
          <w:rFonts w:hint="default"/>
          <w:sz w:val="28"/>
          <w:szCs w:val="28"/>
        </w:rPr>
      </w:pPr>
    </w:p>
    <w:p w14:paraId="62696C5A">
      <w:pPr>
        <w:pStyle w:val="4"/>
        <w:numPr>
          <w:ilvl w:val="0"/>
          <w:numId w:val="46"/>
        </w:numPr>
        <w:ind w:left="420" w:leftChars="0" w:hanging="420" w:firstLineChars="0"/>
        <w:rPr>
          <w:rFonts w:hint="default"/>
          <w:b w:val="0"/>
          <w:bCs w:val="0"/>
          <w:sz w:val="28"/>
          <w:szCs w:val="28"/>
        </w:rPr>
      </w:pPr>
      <w:r>
        <w:rPr>
          <w:rFonts w:hint="default"/>
          <w:sz w:val="28"/>
          <w:szCs w:val="28"/>
        </w:rPr>
        <w:t xml:space="preserve">Implementation: </w:t>
      </w:r>
      <w:r>
        <w:rPr>
          <w:rFonts w:hint="default"/>
          <w:b w:val="0"/>
          <w:bCs w:val="0"/>
          <w:sz w:val="28"/>
          <w:szCs w:val="28"/>
        </w:rPr>
        <w:t>Admin users can access analytics via a dedicated dashboard built with Flask Admin.</w:t>
      </w:r>
    </w:p>
    <w:p w14:paraId="702695FF">
      <w:pPr>
        <w:pStyle w:val="4"/>
        <w:ind w:left="99" w:firstLine="0"/>
        <w:rPr>
          <w:rFonts w:hint="default"/>
          <w:sz w:val="28"/>
          <w:szCs w:val="28"/>
        </w:rPr>
      </w:pPr>
    </w:p>
    <w:p w14:paraId="311B7267">
      <w:pPr>
        <w:pStyle w:val="4"/>
        <w:ind w:left="0" w:leftChars="0" w:firstLine="0" w:firstLineChars="0"/>
        <w:rPr>
          <w:rFonts w:hint="default"/>
          <w:sz w:val="28"/>
          <w:szCs w:val="28"/>
        </w:rPr>
      </w:pPr>
    </w:p>
    <w:p w14:paraId="00424B50">
      <w:pPr>
        <w:pStyle w:val="4"/>
        <w:ind w:left="99" w:firstLine="0"/>
        <w:rPr>
          <w:rFonts w:hint="default"/>
          <w:sz w:val="32"/>
          <w:szCs w:val="32"/>
        </w:rPr>
      </w:pPr>
      <w:r>
        <w:rPr>
          <w:rFonts w:hint="default"/>
          <w:sz w:val="32"/>
          <w:szCs w:val="32"/>
        </w:rPr>
        <w:t>Services</w:t>
      </w:r>
    </w:p>
    <w:p w14:paraId="4B885C93">
      <w:pPr>
        <w:pStyle w:val="4"/>
        <w:ind w:left="99" w:firstLine="0"/>
        <w:rPr>
          <w:rFonts w:hint="default"/>
          <w:sz w:val="32"/>
          <w:szCs w:val="32"/>
        </w:rPr>
      </w:pPr>
    </w:p>
    <w:p w14:paraId="387704E4">
      <w:pPr>
        <w:pStyle w:val="4"/>
        <w:ind w:left="99" w:firstLine="0"/>
        <w:rPr>
          <w:rFonts w:hint="default"/>
          <w:sz w:val="32"/>
          <w:szCs w:val="32"/>
        </w:rPr>
      </w:pPr>
      <w:r>
        <w:rPr>
          <w:rFonts w:hint="default"/>
          <w:sz w:val="32"/>
          <w:szCs w:val="32"/>
        </w:rPr>
        <w:t>1. User Services</w:t>
      </w:r>
    </w:p>
    <w:p w14:paraId="38E7874F">
      <w:pPr>
        <w:pStyle w:val="4"/>
        <w:ind w:left="99" w:firstLine="0"/>
        <w:rPr>
          <w:rFonts w:hint="default"/>
          <w:sz w:val="28"/>
          <w:szCs w:val="28"/>
        </w:rPr>
      </w:pPr>
    </w:p>
    <w:p w14:paraId="0484A50B">
      <w:pPr>
        <w:pStyle w:val="4"/>
        <w:numPr>
          <w:ilvl w:val="0"/>
          <w:numId w:val="46"/>
        </w:numPr>
        <w:ind w:left="420" w:leftChars="0" w:hanging="420" w:firstLineChars="0"/>
        <w:rPr>
          <w:rFonts w:hint="default"/>
          <w:b w:val="0"/>
          <w:bCs w:val="0"/>
          <w:sz w:val="28"/>
          <w:szCs w:val="28"/>
        </w:rPr>
      </w:pPr>
      <w:r>
        <w:rPr>
          <w:rFonts w:hint="default"/>
          <w:b w:val="0"/>
          <w:bCs w:val="0"/>
          <w:sz w:val="28"/>
          <w:szCs w:val="28"/>
        </w:rPr>
        <w:t>Account creation, login, and secure access to document results.</w:t>
      </w:r>
    </w:p>
    <w:p w14:paraId="5C2DFEC5">
      <w:pPr>
        <w:pStyle w:val="4"/>
        <w:ind w:left="99" w:firstLine="0"/>
        <w:rPr>
          <w:rFonts w:hint="default"/>
          <w:b w:val="0"/>
          <w:bCs w:val="0"/>
          <w:sz w:val="28"/>
          <w:szCs w:val="28"/>
        </w:rPr>
      </w:pPr>
    </w:p>
    <w:p w14:paraId="3E9B835F">
      <w:pPr>
        <w:pStyle w:val="4"/>
        <w:numPr>
          <w:ilvl w:val="0"/>
          <w:numId w:val="46"/>
        </w:numPr>
        <w:ind w:left="420" w:leftChars="0" w:hanging="420" w:firstLineChars="0"/>
        <w:rPr>
          <w:rFonts w:hint="default"/>
          <w:b w:val="0"/>
          <w:bCs w:val="0"/>
          <w:sz w:val="28"/>
          <w:szCs w:val="28"/>
        </w:rPr>
      </w:pPr>
      <w:r>
        <w:rPr>
          <w:rFonts w:hint="default"/>
          <w:b w:val="0"/>
          <w:bCs w:val="0"/>
          <w:sz w:val="28"/>
          <w:szCs w:val="28"/>
        </w:rPr>
        <w:t>Track document history and request reanalysis if needed.</w:t>
      </w:r>
    </w:p>
    <w:p w14:paraId="6FA1E15B">
      <w:pPr>
        <w:pStyle w:val="4"/>
        <w:ind w:left="99" w:firstLine="0"/>
        <w:rPr>
          <w:rFonts w:hint="default"/>
          <w:b w:val="0"/>
          <w:bCs w:val="0"/>
          <w:sz w:val="28"/>
          <w:szCs w:val="28"/>
        </w:rPr>
      </w:pPr>
    </w:p>
    <w:p w14:paraId="41201DC0">
      <w:pPr>
        <w:pStyle w:val="4"/>
        <w:numPr>
          <w:ilvl w:val="0"/>
          <w:numId w:val="46"/>
        </w:numPr>
        <w:ind w:left="420" w:leftChars="0" w:hanging="420" w:firstLineChars="0"/>
        <w:rPr>
          <w:rFonts w:hint="default"/>
          <w:b w:val="0"/>
          <w:bCs w:val="0"/>
          <w:sz w:val="28"/>
          <w:szCs w:val="28"/>
        </w:rPr>
      </w:pPr>
      <w:r>
        <w:rPr>
          <w:rFonts w:hint="default"/>
          <w:b w:val="0"/>
          <w:bCs w:val="0"/>
          <w:sz w:val="28"/>
          <w:szCs w:val="28"/>
        </w:rPr>
        <w:t>Email notifications for document analysis results.</w:t>
      </w:r>
    </w:p>
    <w:p w14:paraId="4600B734">
      <w:pPr>
        <w:pStyle w:val="4"/>
        <w:ind w:left="99" w:firstLine="0"/>
        <w:rPr>
          <w:rFonts w:hint="default"/>
          <w:b w:val="0"/>
          <w:bCs w:val="0"/>
          <w:sz w:val="28"/>
          <w:szCs w:val="28"/>
        </w:rPr>
      </w:pPr>
    </w:p>
    <w:p w14:paraId="57F51E88">
      <w:pPr>
        <w:pStyle w:val="4"/>
        <w:numPr>
          <w:ilvl w:val="0"/>
          <w:numId w:val="46"/>
        </w:numPr>
        <w:ind w:left="420" w:leftChars="0" w:hanging="420" w:firstLineChars="0"/>
        <w:rPr>
          <w:rFonts w:hint="default"/>
          <w:b w:val="0"/>
          <w:bCs w:val="0"/>
          <w:sz w:val="28"/>
          <w:szCs w:val="28"/>
        </w:rPr>
      </w:pPr>
      <w:r>
        <w:rPr>
          <w:rFonts w:hint="default"/>
          <w:b w:val="0"/>
          <w:bCs w:val="0"/>
          <w:sz w:val="28"/>
          <w:szCs w:val="28"/>
        </w:rPr>
        <w:t>View results with confidence scores and model predictions.</w:t>
      </w:r>
    </w:p>
    <w:p w14:paraId="7DDDF0EC">
      <w:pPr>
        <w:pStyle w:val="4"/>
        <w:ind w:left="99" w:firstLine="0"/>
        <w:rPr>
          <w:rFonts w:hint="default"/>
          <w:sz w:val="28"/>
          <w:szCs w:val="28"/>
        </w:rPr>
      </w:pPr>
    </w:p>
    <w:p w14:paraId="4ABDEB19">
      <w:pPr>
        <w:pStyle w:val="4"/>
        <w:ind w:left="0" w:leftChars="0" w:firstLine="0" w:firstLineChars="0"/>
        <w:rPr>
          <w:rFonts w:hint="default"/>
          <w:sz w:val="32"/>
          <w:szCs w:val="32"/>
        </w:rPr>
      </w:pPr>
    </w:p>
    <w:p w14:paraId="2649B120">
      <w:pPr>
        <w:pStyle w:val="4"/>
        <w:ind w:left="99" w:firstLine="0"/>
        <w:rPr>
          <w:rFonts w:hint="default"/>
          <w:sz w:val="32"/>
          <w:szCs w:val="32"/>
        </w:rPr>
      </w:pPr>
      <w:r>
        <w:rPr>
          <w:rFonts w:hint="default"/>
          <w:sz w:val="32"/>
          <w:szCs w:val="32"/>
        </w:rPr>
        <w:t>2. Admin Services</w:t>
      </w:r>
    </w:p>
    <w:p w14:paraId="7E7A3976">
      <w:pPr>
        <w:pStyle w:val="4"/>
        <w:ind w:left="99" w:firstLine="0"/>
        <w:rPr>
          <w:rFonts w:hint="default"/>
          <w:sz w:val="28"/>
          <w:szCs w:val="28"/>
        </w:rPr>
      </w:pPr>
    </w:p>
    <w:p w14:paraId="4DC21B7C">
      <w:pPr>
        <w:pStyle w:val="4"/>
        <w:numPr>
          <w:ilvl w:val="0"/>
          <w:numId w:val="46"/>
        </w:numPr>
        <w:ind w:left="420" w:leftChars="0" w:hanging="420" w:firstLineChars="0"/>
        <w:rPr>
          <w:rFonts w:hint="default"/>
          <w:b w:val="0"/>
          <w:bCs w:val="0"/>
          <w:sz w:val="28"/>
          <w:szCs w:val="28"/>
        </w:rPr>
      </w:pPr>
      <w:r>
        <w:rPr>
          <w:rFonts w:hint="default"/>
          <w:b w:val="0"/>
          <w:bCs w:val="0"/>
          <w:sz w:val="28"/>
          <w:szCs w:val="28"/>
        </w:rPr>
        <w:t>Manage user accounts and track system usage.</w:t>
      </w:r>
    </w:p>
    <w:p w14:paraId="39B3453A">
      <w:pPr>
        <w:pStyle w:val="4"/>
        <w:ind w:left="99" w:firstLine="0"/>
        <w:rPr>
          <w:rFonts w:hint="default"/>
          <w:b w:val="0"/>
          <w:bCs w:val="0"/>
          <w:sz w:val="28"/>
          <w:szCs w:val="28"/>
        </w:rPr>
      </w:pPr>
    </w:p>
    <w:p w14:paraId="20BFE439">
      <w:pPr>
        <w:pStyle w:val="4"/>
        <w:numPr>
          <w:ilvl w:val="0"/>
          <w:numId w:val="46"/>
        </w:numPr>
        <w:ind w:left="420" w:leftChars="0" w:hanging="420" w:firstLineChars="0"/>
        <w:rPr>
          <w:rFonts w:hint="default"/>
          <w:b w:val="0"/>
          <w:bCs w:val="0"/>
          <w:sz w:val="28"/>
          <w:szCs w:val="28"/>
        </w:rPr>
      </w:pPr>
      <w:r>
        <w:rPr>
          <w:rFonts w:hint="default"/>
          <w:b w:val="0"/>
          <w:bCs w:val="0"/>
          <w:sz w:val="28"/>
          <w:szCs w:val="28"/>
        </w:rPr>
        <w:t>View detailed logs and analytics for document submissions.</w:t>
      </w:r>
    </w:p>
    <w:p w14:paraId="7790ACAB">
      <w:pPr>
        <w:pStyle w:val="4"/>
        <w:ind w:left="99" w:firstLine="0"/>
        <w:rPr>
          <w:rFonts w:hint="default"/>
          <w:b w:val="0"/>
          <w:bCs w:val="0"/>
          <w:sz w:val="28"/>
          <w:szCs w:val="28"/>
        </w:rPr>
      </w:pPr>
    </w:p>
    <w:p w14:paraId="002C3F71">
      <w:pPr>
        <w:pStyle w:val="4"/>
        <w:numPr>
          <w:ilvl w:val="0"/>
          <w:numId w:val="46"/>
        </w:numPr>
        <w:ind w:left="420" w:leftChars="0" w:hanging="420" w:firstLineChars="0"/>
        <w:rPr>
          <w:rFonts w:hint="default"/>
          <w:b w:val="0"/>
          <w:bCs w:val="0"/>
          <w:sz w:val="28"/>
          <w:szCs w:val="28"/>
        </w:rPr>
      </w:pPr>
      <w:r>
        <w:rPr>
          <w:rFonts w:hint="default"/>
          <w:b w:val="0"/>
          <w:bCs w:val="0"/>
          <w:sz w:val="28"/>
          <w:szCs w:val="28"/>
        </w:rPr>
        <w:t>Access historical data for model performance monitoring.</w:t>
      </w:r>
    </w:p>
    <w:p w14:paraId="208E3BCB">
      <w:pPr>
        <w:pStyle w:val="4"/>
        <w:ind w:left="99" w:firstLine="0"/>
        <w:rPr>
          <w:rFonts w:hint="default"/>
          <w:b w:val="0"/>
          <w:bCs w:val="0"/>
          <w:sz w:val="28"/>
          <w:szCs w:val="28"/>
        </w:rPr>
      </w:pPr>
    </w:p>
    <w:p w14:paraId="669131DD">
      <w:pPr>
        <w:pStyle w:val="4"/>
        <w:ind w:left="0" w:leftChars="0" w:firstLine="0" w:firstLineChars="0"/>
        <w:rPr>
          <w:rFonts w:hint="default"/>
          <w:sz w:val="28"/>
          <w:szCs w:val="28"/>
        </w:rPr>
      </w:pPr>
    </w:p>
    <w:p w14:paraId="5B8F01AE">
      <w:pPr>
        <w:pStyle w:val="4"/>
        <w:ind w:left="99" w:firstLine="0"/>
        <w:rPr>
          <w:rFonts w:hint="default"/>
          <w:sz w:val="32"/>
          <w:szCs w:val="32"/>
        </w:rPr>
      </w:pPr>
      <w:r>
        <w:rPr>
          <w:rFonts w:hint="default"/>
          <w:sz w:val="32"/>
          <w:szCs w:val="32"/>
        </w:rPr>
        <w:t>3. System Services</w:t>
      </w:r>
    </w:p>
    <w:p w14:paraId="2386C58C">
      <w:pPr>
        <w:pStyle w:val="4"/>
        <w:ind w:left="99" w:firstLine="0"/>
        <w:rPr>
          <w:rFonts w:hint="default"/>
          <w:sz w:val="28"/>
          <w:szCs w:val="28"/>
        </w:rPr>
      </w:pPr>
    </w:p>
    <w:p w14:paraId="51FDB94C">
      <w:pPr>
        <w:pStyle w:val="4"/>
        <w:numPr>
          <w:ilvl w:val="0"/>
          <w:numId w:val="46"/>
        </w:numPr>
        <w:ind w:left="420" w:leftChars="0" w:hanging="420" w:firstLineChars="0"/>
        <w:rPr>
          <w:rFonts w:hint="default"/>
          <w:b w:val="0"/>
          <w:bCs w:val="0"/>
          <w:sz w:val="28"/>
          <w:szCs w:val="28"/>
        </w:rPr>
      </w:pPr>
      <w:r>
        <w:rPr>
          <w:rFonts w:hint="default"/>
          <w:b w:val="0"/>
          <w:bCs w:val="0"/>
          <w:sz w:val="28"/>
          <w:szCs w:val="28"/>
        </w:rPr>
        <w:t>Cloud storage for document storage and retrieval.</w:t>
      </w:r>
    </w:p>
    <w:p w14:paraId="7EA4AF2B">
      <w:pPr>
        <w:pStyle w:val="4"/>
        <w:ind w:left="99" w:firstLine="0"/>
        <w:rPr>
          <w:rFonts w:hint="default"/>
          <w:b w:val="0"/>
          <w:bCs w:val="0"/>
          <w:sz w:val="28"/>
          <w:szCs w:val="28"/>
        </w:rPr>
      </w:pPr>
    </w:p>
    <w:p w14:paraId="51E2F212">
      <w:pPr>
        <w:pStyle w:val="4"/>
        <w:numPr>
          <w:ilvl w:val="0"/>
          <w:numId w:val="46"/>
        </w:numPr>
        <w:ind w:left="420" w:leftChars="0" w:hanging="420" w:firstLineChars="0"/>
        <w:rPr>
          <w:rFonts w:hint="default"/>
          <w:b w:val="0"/>
          <w:bCs w:val="0"/>
          <w:sz w:val="28"/>
          <w:szCs w:val="28"/>
        </w:rPr>
      </w:pPr>
      <w:r>
        <w:rPr>
          <w:rFonts w:hint="default"/>
          <w:b w:val="0"/>
          <w:bCs w:val="0"/>
          <w:sz w:val="28"/>
          <w:szCs w:val="28"/>
        </w:rPr>
        <w:t>Machine learning model services for document analysis.</w:t>
      </w:r>
    </w:p>
    <w:p w14:paraId="3C240BB7">
      <w:pPr>
        <w:pStyle w:val="4"/>
        <w:ind w:left="99" w:firstLine="0"/>
        <w:rPr>
          <w:rFonts w:hint="default"/>
          <w:b w:val="0"/>
          <w:bCs w:val="0"/>
          <w:sz w:val="28"/>
          <w:szCs w:val="28"/>
        </w:rPr>
      </w:pPr>
    </w:p>
    <w:p w14:paraId="1553CA52">
      <w:pPr>
        <w:pStyle w:val="4"/>
        <w:numPr>
          <w:ilvl w:val="0"/>
          <w:numId w:val="46"/>
        </w:numPr>
        <w:ind w:left="420" w:leftChars="0" w:hanging="420" w:firstLineChars="0"/>
        <w:rPr>
          <w:b/>
          <w:sz w:val="28"/>
          <w:szCs w:val="28"/>
        </w:rPr>
      </w:pPr>
      <w:r>
        <w:rPr>
          <w:rFonts w:hint="default"/>
          <w:b w:val="0"/>
          <w:bCs w:val="0"/>
          <w:sz w:val="28"/>
          <w:szCs w:val="28"/>
        </w:rPr>
        <w:t>Real-time user interface for document uploads and result viewing.</w:t>
      </w:r>
      <w:r>
        <w:rPr>
          <w:b w:val="0"/>
          <w:bCs w:val="0"/>
          <w:sz w:val="28"/>
          <w:szCs w:val="28"/>
        </w:rPr>
        <w:t>Technical</w:t>
      </w:r>
      <w:r>
        <w:rPr>
          <w:b w:val="0"/>
          <w:bCs w:val="0"/>
          <w:spacing w:val="-5"/>
          <w:sz w:val="28"/>
          <w:szCs w:val="28"/>
        </w:rPr>
        <w:t xml:space="preserve"> </w:t>
      </w:r>
      <w:r>
        <w:rPr>
          <w:b w:val="0"/>
          <w:bCs w:val="0"/>
          <w:spacing w:val="-2"/>
          <w:sz w:val="28"/>
          <w:szCs w:val="28"/>
        </w:rPr>
        <w:t>Architectur</w:t>
      </w:r>
      <w:r>
        <w:rPr>
          <w:rFonts w:hint="default"/>
          <w:b w:val="0"/>
          <w:bCs w:val="0"/>
          <w:spacing w:val="-2"/>
          <w:sz w:val="28"/>
          <w:szCs w:val="28"/>
          <w:lang w:val="en-US"/>
        </w:rPr>
        <w:t>e</w:t>
      </w:r>
    </w:p>
    <w:p w14:paraId="4BB1B1D8"/>
    <w:p w14:paraId="3FF8BEBC">
      <w:pPr>
        <w:pStyle w:val="8"/>
        <w:spacing w:before="5"/>
        <w:rPr>
          <w:b/>
          <w:sz w:val="32"/>
          <w:szCs w:val="32"/>
        </w:rPr>
      </w:pPr>
    </w:p>
    <w:p w14:paraId="094CD2D2">
      <w:pPr>
        <w:pStyle w:val="8"/>
        <w:spacing w:before="5"/>
        <w:rPr>
          <w:rFonts w:hint="default"/>
          <w:b/>
          <w:sz w:val="32"/>
          <w:szCs w:val="32"/>
        </w:rPr>
      </w:pPr>
      <w:r>
        <w:rPr>
          <w:rFonts w:hint="default"/>
          <w:b/>
          <w:sz w:val="32"/>
          <w:szCs w:val="32"/>
        </w:rPr>
        <w:t>Technical Architecture</w:t>
      </w:r>
    </w:p>
    <w:p w14:paraId="32686FCF">
      <w:pPr>
        <w:pStyle w:val="8"/>
        <w:spacing w:before="5"/>
        <w:rPr>
          <w:rFonts w:hint="default"/>
          <w:b/>
          <w:sz w:val="32"/>
          <w:szCs w:val="32"/>
        </w:rPr>
      </w:pPr>
    </w:p>
    <w:p w14:paraId="136600A1">
      <w:pPr>
        <w:pStyle w:val="8"/>
        <w:spacing w:before="5"/>
        <w:rPr>
          <w:rFonts w:hint="default"/>
          <w:b/>
          <w:sz w:val="32"/>
          <w:szCs w:val="32"/>
        </w:rPr>
      </w:pPr>
      <w:r>
        <w:rPr>
          <w:rFonts w:hint="default"/>
          <w:b/>
          <w:sz w:val="32"/>
          <w:szCs w:val="32"/>
        </w:rPr>
        <w:t>Hardware:</w:t>
      </w:r>
    </w:p>
    <w:p w14:paraId="566CFE07">
      <w:pPr>
        <w:pStyle w:val="8"/>
        <w:spacing w:before="5"/>
        <w:rPr>
          <w:rFonts w:hint="default"/>
          <w:b/>
          <w:sz w:val="28"/>
          <w:szCs w:val="28"/>
        </w:rPr>
      </w:pPr>
    </w:p>
    <w:p w14:paraId="76EF00C8">
      <w:pPr>
        <w:pStyle w:val="8"/>
        <w:numPr>
          <w:ilvl w:val="0"/>
          <w:numId w:val="46"/>
        </w:numPr>
        <w:spacing w:before="5"/>
        <w:ind w:left="420" w:leftChars="0" w:hanging="420" w:firstLineChars="0"/>
        <w:rPr>
          <w:rFonts w:hint="default"/>
          <w:b w:val="0"/>
          <w:bCs/>
          <w:sz w:val="28"/>
          <w:szCs w:val="28"/>
        </w:rPr>
      </w:pPr>
      <w:r>
        <w:rPr>
          <w:rFonts w:hint="default"/>
          <w:b w:val="0"/>
          <w:bCs/>
          <w:sz w:val="28"/>
          <w:szCs w:val="28"/>
        </w:rPr>
        <w:t>High-performance cloud servers for running the deep learning model and hosting the Flask application.</w:t>
      </w:r>
    </w:p>
    <w:p w14:paraId="7FD5D976">
      <w:pPr>
        <w:pStyle w:val="8"/>
        <w:spacing w:before="5"/>
        <w:rPr>
          <w:rFonts w:hint="default"/>
          <w:b w:val="0"/>
          <w:bCs/>
          <w:sz w:val="28"/>
          <w:szCs w:val="28"/>
        </w:rPr>
      </w:pPr>
    </w:p>
    <w:p w14:paraId="795437CC">
      <w:pPr>
        <w:pStyle w:val="8"/>
        <w:numPr>
          <w:ilvl w:val="0"/>
          <w:numId w:val="46"/>
        </w:numPr>
        <w:spacing w:before="5"/>
        <w:ind w:left="420" w:leftChars="0" w:hanging="420" w:firstLineChars="0"/>
        <w:rPr>
          <w:rFonts w:hint="default"/>
          <w:b w:val="0"/>
          <w:bCs/>
          <w:sz w:val="28"/>
          <w:szCs w:val="28"/>
        </w:rPr>
      </w:pPr>
      <w:r>
        <w:rPr>
          <w:rFonts w:hint="default"/>
          <w:b w:val="0"/>
          <w:bCs/>
          <w:sz w:val="28"/>
          <w:szCs w:val="28"/>
        </w:rPr>
        <w:t>Storage systems for storing document images (e.g., AWS S3).</w:t>
      </w:r>
    </w:p>
    <w:p w14:paraId="2581F796">
      <w:pPr>
        <w:pStyle w:val="8"/>
        <w:spacing w:before="5"/>
        <w:rPr>
          <w:rFonts w:hint="default"/>
          <w:b/>
          <w:sz w:val="28"/>
          <w:szCs w:val="28"/>
        </w:rPr>
      </w:pPr>
    </w:p>
    <w:p w14:paraId="5E7D6CA6">
      <w:pPr>
        <w:pStyle w:val="8"/>
        <w:spacing w:before="5"/>
        <w:rPr>
          <w:rFonts w:hint="default"/>
          <w:b/>
          <w:sz w:val="32"/>
          <w:szCs w:val="32"/>
        </w:rPr>
      </w:pPr>
      <w:r>
        <w:rPr>
          <w:rFonts w:hint="default"/>
          <w:b/>
          <w:sz w:val="32"/>
          <w:szCs w:val="32"/>
        </w:rPr>
        <w:t>Software:</w:t>
      </w:r>
    </w:p>
    <w:p w14:paraId="3CED1534">
      <w:pPr>
        <w:pStyle w:val="8"/>
        <w:spacing w:before="5"/>
        <w:rPr>
          <w:rFonts w:hint="default"/>
          <w:b/>
          <w:sz w:val="28"/>
          <w:szCs w:val="28"/>
        </w:rPr>
      </w:pPr>
    </w:p>
    <w:p w14:paraId="36389EFA">
      <w:pPr>
        <w:pStyle w:val="8"/>
        <w:numPr>
          <w:ilvl w:val="0"/>
          <w:numId w:val="46"/>
        </w:numPr>
        <w:spacing w:before="5"/>
        <w:ind w:left="420" w:leftChars="0" w:hanging="420" w:firstLineChars="0"/>
        <w:rPr>
          <w:rFonts w:hint="default"/>
          <w:b w:val="0"/>
          <w:bCs/>
          <w:sz w:val="28"/>
          <w:szCs w:val="28"/>
        </w:rPr>
      </w:pPr>
      <w:r>
        <w:rPr>
          <w:rFonts w:hint="default"/>
          <w:b/>
          <w:sz w:val="28"/>
          <w:szCs w:val="28"/>
        </w:rPr>
        <w:t xml:space="preserve">Backend: </w:t>
      </w:r>
      <w:r>
        <w:rPr>
          <w:rFonts w:hint="default"/>
          <w:b w:val="0"/>
          <w:bCs/>
          <w:sz w:val="28"/>
          <w:szCs w:val="28"/>
        </w:rPr>
        <w:t>Flask framework for web development, integration with deep learning models using PyTorch/TensorFlow.</w:t>
      </w:r>
    </w:p>
    <w:p w14:paraId="31DC2044">
      <w:pPr>
        <w:pStyle w:val="8"/>
        <w:spacing w:before="5"/>
        <w:rPr>
          <w:rFonts w:hint="default"/>
          <w:b/>
          <w:sz w:val="28"/>
          <w:szCs w:val="28"/>
        </w:rPr>
      </w:pPr>
    </w:p>
    <w:p w14:paraId="351DF842">
      <w:pPr>
        <w:pStyle w:val="8"/>
        <w:numPr>
          <w:ilvl w:val="0"/>
          <w:numId w:val="46"/>
        </w:numPr>
        <w:spacing w:before="5"/>
        <w:ind w:left="420" w:leftChars="0" w:hanging="420" w:firstLineChars="0"/>
        <w:rPr>
          <w:rFonts w:hint="default"/>
          <w:b w:val="0"/>
          <w:bCs/>
          <w:sz w:val="28"/>
          <w:szCs w:val="28"/>
        </w:rPr>
      </w:pPr>
      <w:r>
        <w:rPr>
          <w:rFonts w:hint="default"/>
          <w:b/>
          <w:sz w:val="28"/>
          <w:szCs w:val="28"/>
        </w:rPr>
        <w:t xml:space="preserve">Frontend: </w:t>
      </w:r>
      <w:r>
        <w:rPr>
          <w:rFonts w:hint="default"/>
          <w:b w:val="0"/>
          <w:bCs/>
          <w:sz w:val="28"/>
          <w:szCs w:val="28"/>
        </w:rPr>
        <w:t>HTML, CSS, JavaScript for user interface development.</w:t>
      </w:r>
    </w:p>
    <w:p w14:paraId="7F6F4A16">
      <w:pPr>
        <w:pStyle w:val="8"/>
        <w:spacing w:before="5"/>
        <w:rPr>
          <w:rFonts w:hint="default"/>
          <w:b w:val="0"/>
          <w:bCs/>
          <w:sz w:val="28"/>
          <w:szCs w:val="28"/>
        </w:rPr>
      </w:pPr>
    </w:p>
    <w:p w14:paraId="1C9EF862">
      <w:pPr>
        <w:pStyle w:val="8"/>
        <w:numPr>
          <w:ilvl w:val="0"/>
          <w:numId w:val="46"/>
        </w:numPr>
        <w:spacing w:before="5"/>
        <w:ind w:left="420" w:leftChars="0" w:hanging="420" w:firstLineChars="0"/>
        <w:rPr>
          <w:rFonts w:hint="default"/>
          <w:b w:val="0"/>
          <w:bCs/>
          <w:sz w:val="28"/>
          <w:szCs w:val="28"/>
        </w:rPr>
      </w:pPr>
      <w:r>
        <w:rPr>
          <w:rFonts w:hint="default"/>
          <w:b/>
          <w:sz w:val="28"/>
          <w:szCs w:val="28"/>
        </w:rPr>
        <w:t xml:space="preserve">Database: </w:t>
      </w:r>
      <w:r>
        <w:rPr>
          <w:rFonts w:hint="default"/>
          <w:b w:val="0"/>
          <w:bCs/>
          <w:sz w:val="28"/>
          <w:szCs w:val="28"/>
        </w:rPr>
        <w:t>PostgreSQL or MySQL for user and document metadata storage.</w:t>
      </w:r>
    </w:p>
    <w:p w14:paraId="77D06394">
      <w:pPr>
        <w:pStyle w:val="8"/>
        <w:spacing w:before="5"/>
        <w:rPr>
          <w:rFonts w:hint="default"/>
          <w:b/>
          <w:sz w:val="32"/>
          <w:szCs w:val="32"/>
        </w:rPr>
      </w:pPr>
    </w:p>
    <w:p w14:paraId="129E7B29">
      <w:pPr>
        <w:pStyle w:val="8"/>
        <w:spacing w:before="5"/>
        <w:rPr>
          <w:rFonts w:hint="default"/>
          <w:b/>
          <w:sz w:val="32"/>
          <w:szCs w:val="32"/>
        </w:rPr>
      </w:pPr>
      <w:r>
        <w:rPr>
          <w:rFonts w:hint="default"/>
          <w:b/>
          <w:sz w:val="32"/>
          <w:szCs w:val="32"/>
        </w:rPr>
        <w:t>Network:</w:t>
      </w:r>
    </w:p>
    <w:p w14:paraId="34D0B260">
      <w:pPr>
        <w:pStyle w:val="8"/>
        <w:spacing w:before="5"/>
        <w:rPr>
          <w:rFonts w:hint="default"/>
          <w:b/>
          <w:sz w:val="28"/>
          <w:szCs w:val="28"/>
        </w:rPr>
      </w:pPr>
    </w:p>
    <w:p w14:paraId="5CAA4B0B">
      <w:pPr>
        <w:pStyle w:val="8"/>
        <w:numPr>
          <w:ilvl w:val="0"/>
          <w:numId w:val="46"/>
        </w:numPr>
        <w:spacing w:before="5"/>
        <w:ind w:left="420" w:leftChars="0" w:hanging="420" w:firstLineChars="0"/>
        <w:rPr>
          <w:rFonts w:hint="default"/>
          <w:b w:val="0"/>
          <w:bCs/>
          <w:sz w:val="28"/>
          <w:szCs w:val="28"/>
        </w:rPr>
      </w:pPr>
      <w:r>
        <w:rPr>
          <w:rFonts w:hint="default"/>
          <w:b w:val="0"/>
          <w:bCs/>
          <w:sz w:val="28"/>
          <w:szCs w:val="28"/>
        </w:rPr>
        <w:t>Secure HTTPS connections for data transmission.</w:t>
      </w:r>
    </w:p>
    <w:p w14:paraId="618B7AB7">
      <w:pPr>
        <w:pStyle w:val="8"/>
        <w:spacing w:before="5"/>
        <w:rPr>
          <w:rFonts w:hint="default"/>
          <w:b w:val="0"/>
          <w:bCs/>
          <w:sz w:val="28"/>
          <w:szCs w:val="28"/>
        </w:rPr>
      </w:pPr>
    </w:p>
    <w:p w14:paraId="4A752208">
      <w:pPr>
        <w:pStyle w:val="8"/>
        <w:numPr>
          <w:ilvl w:val="0"/>
          <w:numId w:val="46"/>
        </w:numPr>
        <w:spacing w:before="5"/>
        <w:ind w:left="420" w:leftChars="0" w:hanging="420" w:firstLineChars="0"/>
        <w:rPr>
          <w:rFonts w:hint="default"/>
          <w:b w:val="0"/>
          <w:bCs/>
          <w:sz w:val="28"/>
          <w:szCs w:val="28"/>
        </w:rPr>
      </w:pPr>
      <w:r>
        <w:rPr>
          <w:rFonts w:hint="default"/>
          <w:b w:val="0"/>
          <w:bCs/>
          <w:sz w:val="28"/>
          <w:szCs w:val="28"/>
        </w:rPr>
        <w:t>APIs for external email and cloud storage integration.</w:t>
      </w:r>
    </w:p>
    <w:p w14:paraId="127C3D2B">
      <w:pPr>
        <w:pStyle w:val="8"/>
        <w:spacing w:before="5"/>
        <w:rPr>
          <w:rFonts w:hint="default"/>
          <w:b/>
          <w:sz w:val="28"/>
          <w:szCs w:val="28"/>
        </w:rPr>
      </w:pPr>
    </w:p>
    <w:p w14:paraId="3492D67B">
      <w:pPr>
        <w:pStyle w:val="8"/>
        <w:spacing w:before="5"/>
        <w:rPr>
          <w:rFonts w:hint="default"/>
          <w:b/>
          <w:sz w:val="32"/>
          <w:szCs w:val="32"/>
        </w:rPr>
      </w:pPr>
      <w:r>
        <w:rPr>
          <w:rFonts w:hint="default"/>
          <w:b/>
          <w:sz w:val="32"/>
          <w:szCs w:val="32"/>
        </w:rPr>
        <w:t>Benefits</w:t>
      </w:r>
    </w:p>
    <w:p w14:paraId="34672546">
      <w:pPr>
        <w:pStyle w:val="8"/>
        <w:spacing w:before="5"/>
        <w:rPr>
          <w:rFonts w:hint="default"/>
          <w:b/>
          <w:sz w:val="28"/>
          <w:szCs w:val="28"/>
        </w:rPr>
      </w:pPr>
    </w:p>
    <w:p w14:paraId="1852CDA4">
      <w:pPr>
        <w:pStyle w:val="8"/>
        <w:numPr>
          <w:ilvl w:val="0"/>
          <w:numId w:val="46"/>
        </w:numPr>
        <w:spacing w:before="5"/>
        <w:ind w:left="420" w:leftChars="0" w:hanging="420" w:firstLineChars="0"/>
        <w:rPr>
          <w:rFonts w:hint="default"/>
          <w:b/>
          <w:sz w:val="28"/>
          <w:szCs w:val="28"/>
        </w:rPr>
      </w:pPr>
      <w:r>
        <w:rPr>
          <w:rFonts w:hint="default"/>
          <w:b/>
          <w:sz w:val="28"/>
          <w:szCs w:val="28"/>
        </w:rPr>
        <w:t xml:space="preserve">Consumers: </w:t>
      </w:r>
      <w:r>
        <w:rPr>
          <w:rFonts w:hint="default"/>
          <w:b w:val="0"/>
          <w:bCs/>
          <w:sz w:val="28"/>
          <w:szCs w:val="28"/>
        </w:rPr>
        <w:t>Easy, fast, and secure document verification.</w:t>
      </w:r>
    </w:p>
    <w:p w14:paraId="3EA58FEB">
      <w:pPr>
        <w:pStyle w:val="8"/>
        <w:spacing w:before="5"/>
        <w:rPr>
          <w:rFonts w:hint="default"/>
          <w:b/>
          <w:sz w:val="28"/>
          <w:szCs w:val="28"/>
        </w:rPr>
      </w:pPr>
    </w:p>
    <w:p w14:paraId="2CC0B9B5">
      <w:pPr>
        <w:pStyle w:val="8"/>
        <w:numPr>
          <w:ilvl w:val="0"/>
          <w:numId w:val="46"/>
        </w:numPr>
        <w:spacing w:before="5"/>
        <w:ind w:left="420" w:leftChars="0" w:hanging="420" w:firstLineChars="0"/>
        <w:rPr>
          <w:rFonts w:hint="default"/>
          <w:b w:val="0"/>
          <w:bCs/>
          <w:sz w:val="28"/>
          <w:szCs w:val="28"/>
        </w:rPr>
      </w:pPr>
      <w:r>
        <w:rPr>
          <w:rFonts w:hint="default"/>
          <w:b/>
          <w:sz w:val="28"/>
          <w:szCs w:val="28"/>
        </w:rPr>
        <w:t xml:space="preserve">Organizations: </w:t>
      </w:r>
      <w:r>
        <w:rPr>
          <w:rFonts w:hint="default"/>
          <w:b w:val="0"/>
          <w:bCs/>
          <w:sz w:val="28"/>
          <w:szCs w:val="28"/>
        </w:rPr>
        <w:t>Automated, accurate, and scalable document verification process.</w:t>
      </w:r>
    </w:p>
    <w:p w14:paraId="397B79B9">
      <w:pPr>
        <w:pStyle w:val="8"/>
        <w:spacing w:before="5"/>
        <w:rPr>
          <w:rFonts w:hint="default"/>
          <w:b/>
          <w:sz w:val="28"/>
          <w:szCs w:val="28"/>
        </w:rPr>
      </w:pPr>
    </w:p>
    <w:p w14:paraId="0E14A349">
      <w:pPr>
        <w:pStyle w:val="8"/>
        <w:numPr>
          <w:ilvl w:val="0"/>
          <w:numId w:val="46"/>
        </w:numPr>
        <w:spacing w:before="5"/>
        <w:ind w:left="420" w:leftChars="0" w:hanging="420" w:firstLineChars="0"/>
        <w:rPr>
          <w:rFonts w:hint="default"/>
          <w:b w:val="0"/>
          <w:bCs/>
          <w:sz w:val="28"/>
          <w:szCs w:val="28"/>
        </w:rPr>
      </w:pPr>
      <w:r>
        <w:rPr>
          <w:rFonts w:hint="default"/>
          <w:b/>
          <w:sz w:val="28"/>
          <w:szCs w:val="28"/>
        </w:rPr>
        <w:t xml:space="preserve">System: </w:t>
      </w:r>
      <w:r>
        <w:rPr>
          <w:rFonts w:hint="default"/>
          <w:b w:val="0"/>
          <w:bCs/>
          <w:sz w:val="28"/>
          <w:szCs w:val="28"/>
        </w:rPr>
        <w:t>Reduces human error, improves document security, and provides instant results.</w:t>
      </w:r>
    </w:p>
    <w:p w14:paraId="023A46ED">
      <w:pPr>
        <w:pStyle w:val="8"/>
        <w:spacing w:before="5"/>
        <w:rPr>
          <w:rFonts w:hint="default"/>
          <w:b/>
          <w:sz w:val="28"/>
          <w:szCs w:val="28"/>
        </w:rPr>
      </w:pPr>
    </w:p>
    <w:p w14:paraId="1D1BA079">
      <w:pPr>
        <w:pStyle w:val="8"/>
        <w:spacing w:before="5"/>
        <w:rPr>
          <w:rFonts w:hint="default"/>
          <w:b/>
          <w:sz w:val="28"/>
          <w:szCs w:val="28"/>
        </w:rPr>
      </w:pPr>
    </w:p>
    <w:p w14:paraId="143576F2">
      <w:pPr>
        <w:pStyle w:val="8"/>
        <w:spacing w:before="5"/>
        <w:rPr>
          <w:rFonts w:hint="default"/>
          <w:b/>
          <w:sz w:val="28"/>
          <w:szCs w:val="28"/>
        </w:rPr>
      </w:pPr>
    </w:p>
    <w:p w14:paraId="094FCB40">
      <w:pPr>
        <w:pStyle w:val="8"/>
        <w:spacing w:before="5"/>
        <w:rPr>
          <w:rFonts w:hint="default"/>
          <w:b/>
          <w:sz w:val="32"/>
          <w:szCs w:val="32"/>
        </w:rPr>
      </w:pPr>
      <w:r>
        <w:rPr>
          <w:rFonts w:hint="default"/>
          <w:b/>
          <w:sz w:val="32"/>
          <w:szCs w:val="32"/>
        </w:rPr>
        <w:t>Challenges</w:t>
      </w:r>
    </w:p>
    <w:p w14:paraId="36608064">
      <w:pPr>
        <w:pStyle w:val="8"/>
        <w:spacing w:before="5"/>
        <w:rPr>
          <w:rFonts w:hint="default"/>
          <w:b/>
          <w:sz w:val="28"/>
          <w:szCs w:val="28"/>
        </w:rPr>
      </w:pPr>
    </w:p>
    <w:p w14:paraId="28C0EC5F">
      <w:pPr>
        <w:pStyle w:val="8"/>
        <w:numPr>
          <w:ilvl w:val="0"/>
          <w:numId w:val="46"/>
        </w:numPr>
        <w:spacing w:before="5"/>
        <w:ind w:left="420" w:leftChars="0" w:hanging="420" w:firstLineChars="0"/>
        <w:rPr>
          <w:rFonts w:hint="default"/>
          <w:b w:val="0"/>
          <w:bCs/>
          <w:sz w:val="28"/>
          <w:szCs w:val="28"/>
        </w:rPr>
      </w:pPr>
      <w:r>
        <w:rPr>
          <w:rFonts w:hint="default"/>
          <w:b/>
          <w:sz w:val="28"/>
          <w:szCs w:val="28"/>
        </w:rPr>
        <w:t>Model Accuracy:</w:t>
      </w:r>
      <w:r>
        <w:rPr>
          <w:rFonts w:hint="default"/>
          <w:b w:val="0"/>
          <w:bCs/>
          <w:sz w:val="28"/>
          <w:szCs w:val="28"/>
        </w:rPr>
        <w:t xml:space="preserve"> Ensuring the deep learning model has high accuracy for detecting fake documents.</w:t>
      </w:r>
    </w:p>
    <w:p w14:paraId="1AFD6814">
      <w:pPr>
        <w:pStyle w:val="8"/>
        <w:spacing w:before="5"/>
        <w:rPr>
          <w:rFonts w:hint="default"/>
          <w:b/>
          <w:sz w:val="28"/>
          <w:szCs w:val="28"/>
        </w:rPr>
      </w:pPr>
    </w:p>
    <w:p w14:paraId="2A0FE969">
      <w:pPr>
        <w:pStyle w:val="8"/>
        <w:numPr>
          <w:ilvl w:val="0"/>
          <w:numId w:val="46"/>
        </w:numPr>
        <w:spacing w:before="5"/>
        <w:ind w:left="420" w:leftChars="0" w:hanging="420" w:firstLineChars="0"/>
        <w:rPr>
          <w:rFonts w:hint="default"/>
          <w:b/>
          <w:sz w:val="28"/>
          <w:szCs w:val="28"/>
        </w:rPr>
      </w:pPr>
      <w:r>
        <w:rPr>
          <w:rFonts w:hint="default"/>
          <w:b/>
          <w:sz w:val="28"/>
          <w:szCs w:val="28"/>
        </w:rPr>
        <w:t xml:space="preserve">Performance: </w:t>
      </w:r>
      <w:r>
        <w:rPr>
          <w:rFonts w:hint="default"/>
          <w:b w:val="0"/>
          <w:bCs/>
          <w:sz w:val="28"/>
          <w:szCs w:val="28"/>
        </w:rPr>
        <w:t>Handling large volumes of document submissions in real-time.</w:t>
      </w:r>
    </w:p>
    <w:p w14:paraId="7557A0BF">
      <w:pPr>
        <w:pStyle w:val="8"/>
        <w:numPr>
          <w:ilvl w:val="0"/>
          <w:numId w:val="46"/>
        </w:numPr>
        <w:spacing w:before="5"/>
        <w:ind w:left="420" w:leftChars="0" w:hanging="420" w:firstLineChars="0"/>
        <w:rPr>
          <w:b w:val="0"/>
          <w:bCs/>
          <w:sz w:val="28"/>
          <w:szCs w:val="28"/>
        </w:rPr>
      </w:pPr>
      <w:r>
        <w:rPr>
          <w:rFonts w:hint="default"/>
          <w:b/>
          <w:sz w:val="28"/>
          <w:szCs w:val="28"/>
        </w:rPr>
        <w:t xml:space="preserve">Security: </w:t>
      </w:r>
      <w:r>
        <w:rPr>
          <w:rFonts w:hint="default"/>
          <w:b w:val="0"/>
          <w:bCs/>
          <w:sz w:val="28"/>
          <w:szCs w:val="28"/>
        </w:rPr>
        <w:t xml:space="preserve">Protecting sensitive user data and documents uploaded to the </w:t>
      </w:r>
      <w:r>
        <w:rPr>
          <w:rFonts w:hint="default"/>
          <w:b w:val="0"/>
          <w:bCs/>
          <w:sz w:val="28"/>
          <w:szCs w:val="28"/>
          <w:lang w:val="en-US"/>
        </w:rPr>
        <w:t>system.</w:t>
      </w:r>
    </w:p>
    <w:p w14:paraId="2E66A5E7">
      <w:pPr>
        <w:pStyle w:val="8"/>
        <w:spacing w:before="5"/>
        <w:rPr>
          <w:b w:val="0"/>
          <w:bCs/>
          <w:sz w:val="32"/>
          <w:szCs w:val="32"/>
        </w:rPr>
      </w:pPr>
    </w:p>
    <w:p w14:paraId="161A914C">
      <w:pPr>
        <w:pStyle w:val="4"/>
        <w:numPr>
          <w:ilvl w:val="1"/>
          <w:numId w:val="42"/>
        </w:numPr>
        <w:tabs>
          <w:tab w:val="left" w:pos="459"/>
        </w:tabs>
        <w:spacing w:before="0" w:after="0" w:line="240" w:lineRule="auto"/>
        <w:ind w:left="359" w:leftChars="0" w:right="0" w:hanging="360" w:firstLineChars="0"/>
        <w:jc w:val="left"/>
        <w:rPr>
          <w:sz w:val="32"/>
          <w:szCs w:val="32"/>
        </w:rPr>
      </w:pPr>
      <w:bookmarkStart w:id="13" w:name="_TOC_250006"/>
      <w:r>
        <w:rPr>
          <w:sz w:val="32"/>
          <w:szCs w:val="32"/>
        </w:rPr>
        <w:t>SOFTWARE</w:t>
      </w:r>
      <w:r>
        <w:rPr>
          <w:spacing w:val="-5"/>
          <w:sz w:val="32"/>
          <w:szCs w:val="32"/>
        </w:rPr>
        <w:t xml:space="preserve"> </w:t>
      </w:r>
      <w:bookmarkEnd w:id="13"/>
      <w:r>
        <w:rPr>
          <w:spacing w:val="-2"/>
          <w:sz w:val="32"/>
          <w:szCs w:val="32"/>
        </w:rPr>
        <w:t>DEVELOPMENT:</w:t>
      </w:r>
    </w:p>
    <w:p w14:paraId="0DD9FB5B">
      <w:pPr>
        <w:pStyle w:val="8"/>
        <w:spacing w:before="5"/>
        <w:rPr>
          <w:b/>
          <w:sz w:val="32"/>
          <w:szCs w:val="32"/>
        </w:rPr>
      </w:pPr>
    </w:p>
    <w:p w14:paraId="589C0741">
      <w:pPr>
        <w:pStyle w:val="8"/>
        <w:spacing w:before="3"/>
        <w:rPr>
          <w:rFonts w:hint="default"/>
          <w:b/>
          <w:sz w:val="32"/>
          <w:szCs w:val="32"/>
        </w:rPr>
      </w:pPr>
      <w:r>
        <w:rPr>
          <w:rFonts w:hint="default"/>
          <w:b/>
          <w:sz w:val="32"/>
          <w:szCs w:val="32"/>
        </w:rPr>
        <w:t>5.2.1 IMPORTING MODULES</w:t>
      </w:r>
    </w:p>
    <w:p w14:paraId="06374ACA">
      <w:pPr>
        <w:pStyle w:val="8"/>
        <w:spacing w:before="3"/>
        <w:rPr>
          <w:rFonts w:hint="default"/>
          <w:b/>
          <w:sz w:val="28"/>
          <w:szCs w:val="28"/>
        </w:rPr>
      </w:pPr>
    </w:p>
    <w:p w14:paraId="78255DB1">
      <w:pPr>
        <w:pStyle w:val="8"/>
        <w:spacing w:before="3"/>
        <w:rPr>
          <w:rFonts w:hint="default"/>
          <w:b w:val="0"/>
          <w:bCs/>
          <w:sz w:val="28"/>
          <w:szCs w:val="28"/>
        </w:rPr>
      </w:pPr>
      <w:r>
        <w:rPr>
          <w:rFonts w:hint="default"/>
          <w:b w:val="0"/>
          <w:bCs/>
          <w:sz w:val="28"/>
          <w:szCs w:val="28"/>
        </w:rPr>
        <w:t>In this section, we outline the essential modules required for building the Fake Document Detection Web Application. These modules are critical for both the Flask web application and the machine learning model integration.</w:t>
      </w:r>
    </w:p>
    <w:p w14:paraId="6040B5C7">
      <w:pPr>
        <w:pStyle w:val="8"/>
        <w:spacing w:before="3"/>
        <w:rPr>
          <w:rFonts w:hint="default"/>
          <w:b w:val="0"/>
          <w:bCs/>
          <w:sz w:val="28"/>
          <w:szCs w:val="28"/>
        </w:rPr>
      </w:pPr>
    </w:p>
    <w:p w14:paraId="71EB56B7">
      <w:pPr>
        <w:pStyle w:val="2"/>
        <w:ind w:left="0" w:leftChars="0" w:right="980" w:firstLine="0" w:firstLineChars="0"/>
        <w:jc w:val="both"/>
        <w:rPr>
          <w:rFonts w:hint="default"/>
          <w:b w:val="0"/>
          <w:bCs w:val="0"/>
          <w:sz w:val="32"/>
          <w:szCs w:val="32"/>
          <w:woUserID w:val="2"/>
        </w:rPr>
      </w:pPr>
      <w:r>
        <w:rPr>
          <w:rFonts w:hint="default"/>
          <w:b w:val="0"/>
          <w:bCs w:val="0"/>
          <w:sz w:val="32"/>
          <w:szCs w:val="32"/>
          <w:woUserID w:val="2"/>
        </w:rPr>
        <w:t>import os</w:t>
      </w:r>
    </w:p>
    <w:p w14:paraId="2DACC6C8">
      <w:pPr>
        <w:pStyle w:val="2"/>
        <w:ind w:left="0" w:leftChars="0" w:right="980" w:firstLine="0" w:firstLineChars="0"/>
        <w:jc w:val="both"/>
        <w:rPr>
          <w:rFonts w:hint="default"/>
          <w:b w:val="0"/>
          <w:bCs w:val="0"/>
          <w:sz w:val="32"/>
          <w:szCs w:val="32"/>
          <w:woUserID w:val="2"/>
        </w:rPr>
      </w:pPr>
      <w:r>
        <w:rPr>
          <w:rFonts w:hint="default"/>
          <w:b w:val="0"/>
          <w:bCs w:val="0"/>
          <w:sz w:val="32"/>
          <w:szCs w:val="32"/>
          <w:woUserID w:val="2"/>
        </w:rPr>
        <w:t>import cv2</w:t>
      </w:r>
    </w:p>
    <w:p w14:paraId="1FE26E40">
      <w:pPr>
        <w:pStyle w:val="2"/>
        <w:ind w:left="0" w:leftChars="0" w:right="980" w:firstLine="0" w:firstLineChars="0"/>
        <w:jc w:val="both"/>
        <w:rPr>
          <w:rFonts w:hint="default"/>
          <w:b w:val="0"/>
          <w:bCs w:val="0"/>
          <w:sz w:val="32"/>
          <w:szCs w:val="32"/>
          <w:woUserID w:val="2"/>
        </w:rPr>
      </w:pPr>
      <w:r>
        <w:rPr>
          <w:rFonts w:hint="default"/>
          <w:b w:val="0"/>
          <w:bCs w:val="0"/>
          <w:sz w:val="32"/>
          <w:szCs w:val="32"/>
          <w:woUserID w:val="2"/>
        </w:rPr>
        <w:t>import imutils</w:t>
      </w:r>
    </w:p>
    <w:p w14:paraId="31AAD697">
      <w:pPr>
        <w:pStyle w:val="2"/>
        <w:ind w:left="0" w:leftChars="0" w:right="980" w:firstLine="0" w:firstLineChars="0"/>
        <w:jc w:val="both"/>
        <w:rPr>
          <w:rFonts w:hint="default"/>
          <w:b w:val="0"/>
          <w:bCs w:val="0"/>
          <w:sz w:val="32"/>
          <w:szCs w:val="32"/>
          <w:woUserID w:val="2"/>
        </w:rPr>
      </w:pPr>
      <w:r>
        <w:rPr>
          <w:rFonts w:hint="default"/>
          <w:b w:val="0"/>
          <w:bCs w:val="0"/>
          <w:sz w:val="32"/>
          <w:szCs w:val="32"/>
          <w:woUserID w:val="2"/>
        </w:rPr>
        <w:t>from PIL import Image</w:t>
      </w:r>
    </w:p>
    <w:p w14:paraId="19E59EE4">
      <w:pPr>
        <w:pStyle w:val="2"/>
        <w:ind w:left="0" w:leftChars="0" w:right="980" w:firstLine="0" w:firstLineChars="0"/>
        <w:jc w:val="both"/>
        <w:rPr>
          <w:rFonts w:hint="default"/>
          <w:b w:val="0"/>
          <w:bCs w:val="0"/>
          <w:sz w:val="32"/>
          <w:szCs w:val="32"/>
          <w:woUserID w:val="2"/>
        </w:rPr>
      </w:pPr>
      <w:r>
        <w:rPr>
          <w:rFonts w:hint="default"/>
          <w:b w:val="0"/>
          <w:bCs w:val="0"/>
          <w:sz w:val="32"/>
          <w:szCs w:val="32"/>
          <w:woUserID w:val="2"/>
        </w:rPr>
        <w:t>import io</w:t>
      </w:r>
    </w:p>
    <w:p w14:paraId="5A1CA27F">
      <w:pPr>
        <w:pStyle w:val="2"/>
        <w:ind w:left="0" w:leftChars="0" w:right="980" w:firstLine="0" w:firstLineChars="0"/>
        <w:jc w:val="both"/>
        <w:rPr>
          <w:rFonts w:hint="default"/>
          <w:b w:val="0"/>
          <w:bCs w:val="0"/>
          <w:sz w:val="32"/>
          <w:szCs w:val="32"/>
          <w:woUserID w:val="2"/>
        </w:rPr>
      </w:pPr>
      <w:r>
        <w:rPr>
          <w:rFonts w:hint="default"/>
          <w:b w:val="0"/>
          <w:bCs w:val="0"/>
          <w:sz w:val="32"/>
          <w:szCs w:val="32"/>
          <w:woUserID w:val="2"/>
        </w:rPr>
        <w:t>import torch</w:t>
      </w:r>
    </w:p>
    <w:p w14:paraId="3E3F1892">
      <w:pPr>
        <w:pStyle w:val="2"/>
        <w:ind w:left="0" w:leftChars="0" w:right="980" w:firstLine="0" w:firstLineChars="0"/>
        <w:jc w:val="both"/>
        <w:rPr>
          <w:rFonts w:hint="default"/>
          <w:b w:val="0"/>
          <w:bCs w:val="0"/>
          <w:sz w:val="32"/>
          <w:szCs w:val="32"/>
          <w:woUserID w:val="2"/>
        </w:rPr>
      </w:pPr>
      <w:r>
        <w:rPr>
          <w:rFonts w:hint="default"/>
          <w:b w:val="0"/>
          <w:bCs w:val="0"/>
          <w:sz w:val="32"/>
          <w:szCs w:val="32"/>
          <w:woUserID w:val="2"/>
        </w:rPr>
        <w:t>from flask import Flask, request, jsonify, render_template</w:t>
      </w:r>
    </w:p>
    <w:p w14:paraId="160E0901">
      <w:pPr>
        <w:pStyle w:val="2"/>
        <w:ind w:left="0" w:leftChars="0" w:right="980" w:firstLine="0" w:firstLineChars="0"/>
        <w:jc w:val="both"/>
        <w:rPr>
          <w:rFonts w:hint="default"/>
          <w:b w:val="0"/>
          <w:bCs w:val="0"/>
          <w:sz w:val="32"/>
          <w:szCs w:val="32"/>
          <w:woUserID w:val="2"/>
        </w:rPr>
      </w:pPr>
      <w:r>
        <w:rPr>
          <w:rFonts w:hint="default"/>
          <w:b w:val="0"/>
          <w:bCs w:val="0"/>
          <w:sz w:val="32"/>
          <w:szCs w:val="32"/>
          <w:woUserID w:val="2"/>
        </w:rPr>
        <w:t>from torchvision import models, transforms</w:t>
      </w:r>
    </w:p>
    <w:p w14:paraId="1BE339C0">
      <w:pPr>
        <w:pStyle w:val="2"/>
        <w:ind w:left="0" w:leftChars="0" w:right="980" w:firstLine="0" w:firstLineChars="0"/>
        <w:jc w:val="both"/>
        <w:rPr>
          <w:rFonts w:hint="default"/>
          <w:b w:val="0"/>
          <w:bCs w:val="0"/>
          <w:sz w:val="32"/>
          <w:szCs w:val="32"/>
          <w:woUserID w:val="2"/>
        </w:rPr>
      </w:pPr>
      <w:r>
        <w:rPr>
          <w:rFonts w:hint="default"/>
          <w:b w:val="0"/>
          <w:bCs w:val="0"/>
          <w:sz w:val="32"/>
          <w:szCs w:val="32"/>
          <w:woUserID w:val="2"/>
        </w:rPr>
        <w:t>from skimage.metrics import structural_similarity</w:t>
      </w:r>
    </w:p>
    <w:p w14:paraId="096EF27F">
      <w:pPr>
        <w:pStyle w:val="8"/>
        <w:spacing w:before="3"/>
        <w:rPr>
          <w:rFonts w:hint="default"/>
          <w:b w:val="0"/>
          <w:bCs/>
          <w:sz w:val="28"/>
          <w:szCs w:val="28"/>
        </w:rPr>
      </w:pPr>
    </w:p>
    <w:p w14:paraId="41B83C79">
      <w:pPr>
        <w:pStyle w:val="8"/>
        <w:spacing w:before="3"/>
        <w:rPr>
          <w:rFonts w:hint="default"/>
          <w:b w:val="0"/>
          <w:bCs/>
          <w:sz w:val="32"/>
          <w:szCs w:val="32"/>
        </w:rPr>
      </w:pPr>
    </w:p>
    <w:p w14:paraId="67623E88">
      <w:pPr>
        <w:pStyle w:val="2"/>
        <w:numPr>
          <w:ilvl w:val="0"/>
          <w:numId w:val="0"/>
        </w:numPr>
        <w:tabs>
          <w:tab w:val="left" w:pos="588"/>
        </w:tabs>
        <w:spacing w:before="0" w:after="0" w:line="240" w:lineRule="auto"/>
        <w:ind w:leftChars="0" w:right="0" w:rightChars="0"/>
        <w:jc w:val="left"/>
        <w:rPr>
          <w:rFonts w:hint="default"/>
          <w:spacing w:val="-2"/>
          <w:sz w:val="32"/>
          <w:szCs w:val="32"/>
          <w:lang w:val="en-US"/>
        </w:rPr>
      </w:pPr>
      <w:bookmarkStart w:id="14" w:name="_TOC_250005"/>
      <w:bookmarkEnd w:id="14"/>
      <w:r>
        <w:rPr>
          <w:rFonts w:hint="default"/>
          <w:spacing w:val="-2"/>
          <w:sz w:val="32"/>
          <w:szCs w:val="32"/>
          <w:lang w:val="en-US"/>
        </w:rPr>
        <w:t>5.2.2 MACHINE LEARNING MODEL INTEGRATION</w:t>
      </w:r>
    </w:p>
    <w:p w14:paraId="12C3943E">
      <w:pPr>
        <w:pStyle w:val="14"/>
        <w:keepNext w:val="0"/>
        <w:keepLines w:val="0"/>
        <w:widowControl/>
        <w:suppressLineNumbers w:val="0"/>
        <w:spacing w:before="0" w:beforeAutospacing="1" w:after="0" w:afterAutospacing="1"/>
        <w:ind w:left="0" w:right="0"/>
        <w:rPr>
          <w:sz w:val="28"/>
          <w:szCs w:val="28"/>
        </w:rPr>
      </w:pPr>
      <w:r>
        <w:rPr>
          <w:sz w:val="28"/>
          <w:szCs w:val="28"/>
        </w:rPr>
        <w:t>For detecting fake documents, a pre-trained deep learning model (such as a Convolutional Neural Network) will be integrated into the application. Here's a simple code snippet showing how to load the model and perform inference.</w:t>
      </w:r>
    </w:p>
    <w:p w14:paraId="1001F36F">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Load the pre-trained deep learning model for fake document detection</w:t>
      </w:r>
    </w:p>
    <w:p w14:paraId="7631049B">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r>
        <w:rPr>
          <w:rStyle w:val="11"/>
          <w:rFonts w:hint="default" w:ascii="Times New Roman" w:hAnsi="Times New Roman" w:eastAsia="SimSun" w:cs="Times New Roman"/>
          <w:kern w:val="0"/>
          <w:sz w:val="28"/>
          <w:szCs w:val="28"/>
          <w:lang w:val="en-US" w:eastAsia="zh-CN" w:bidi="ar"/>
        </w:rPr>
        <w:t>model = torch.load(</w:t>
      </w:r>
      <w:r>
        <w:rPr>
          <w:rFonts w:hint="default" w:ascii="Times New Roman" w:hAnsi="Times New Roman" w:eastAsia="SimSun" w:cs="Times New Roman"/>
          <w:kern w:val="0"/>
          <w:sz w:val="28"/>
          <w:szCs w:val="28"/>
          <w:lang w:val="en-US" w:eastAsia="zh-CN" w:bidi="ar"/>
        </w:rPr>
        <w:t>'model.pth'</w:t>
      </w:r>
      <w:r>
        <w:rPr>
          <w:rStyle w:val="11"/>
          <w:rFonts w:hint="default" w:ascii="Times New Roman" w:hAnsi="Times New Roman" w:eastAsia="SimSun" w:cs="Times New Roman"/>
          <w:kern w:val="0"/>
          <w:sz w:val="28"/>
          <w:szCs w:val="28"/>
          <w:lang w:val="en-US" w:eastAsia="zh-CN" w:bidi="ar"/>
        </w:rPr>
        <w:t>)</w:t>
      </w:r>
    </w:p>
    <w:p w14:paraId="618D39DE">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r>
        <w:rPr>
          <w:rStyle w:val="11"/>
          <w:rFonts w:hint="default" w:ascii="Times New Roman" w:hAnsi="Times New Roman" w:eastAsia="SimSun" w:cs="Times New Roman"/>
          <w:kern w:val="0"/>
          <w:sz w:val="28"/>
          <w:szCs w:val="28"/>
          <w:lang w:val="en-US" w:eastAsia="zh-CN" w:bidi="ar"/>
        </w:rPr>
        <w:t>model.</w:t>
      </w:r>
      <w:r>
        <w:rPr>
          <w:rFonts w:hint="default" w:ascii="Times New Roman" w:hAnsi="Times New Roman" w:eastAsia="SimSun" w:cs="Times New Roman"/>
          <w:kern w:val="0"/>
          <w:sz w:val="28"/>
          <w:szCs w:val="28"/>
          <w:lang w:val="en-US" w:eastAsia="zh-CN" w:bidi="ar"/>
        </w:rPr>
        <w:t>eval</w:t>
      </w:r>
      <w:r>
        <w:rPr>
          <w:rStyle w:val="11"/>
          <w:rFonts w:hint="default" w:ascii="Times New Roman" w:hAnsi="Times New Roman" w:eastAsia="SimSun" w:cs="Times New Roman"/>
          <w:kern w:val="0"/>
          <w:sz w:val="28"/>
          <w:szCs w:val="28"/>
          <w:lang w:val="en-US" w:eastAsia="zh-CN" w:bidi="ar"/>
        </w:rPr>
        <w:t>()</w:t>
      </w:r>
    </w:p>
    <w:p w14:paraId="0CD65219">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p>
    <w:p w14:paraId="158EE7BE">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p>
    <w:p w14:paraId="792F8BE1">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Define image preprocessing steps</w:t>
      </w:r>
    </w:p>
    <w:p w14:paraId="36D13DFE">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r>
        <w:rPr>
          <w:rStyle w:val="11"/>
          <w:rFonts w:hint="default" w:ascii="Times New Roman" w:hAnsi="Times New Roman" w:eastAsia="SimSun" w:cs="Times New Roman"/>
          <w:kern w:val="0"/>
          <w:sz w:val="28"/>
          <w:szCs w:val="28"/>
          <w:lang w:val="en-US" w:eastAsia="zh-CN" w:bidi="ar"/>
        </w:rPr>
        <w:t>transform = transforms.Compose([</w:t>
      </w:r>
    </w:p>
    <w:p w14:paraId="71E82CFE">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r>
        <w:rPr>
          <w:rStyle w:val="11"/>
          <w:rFonts w:hint="default" w:ascii="Times New Roman" w:hAnsi="Times New Roman" w:eastAsia="SimSun" w:cs="Times New Roman"/>
          <w:kern w:val="0"/>
          <w:sz w:val="28"/>
          <w:szCs w:val="28"/>
          <w:lang w:val="en-US" w:eastAsia="zh-CN" w:bidi="ar"/>
        </w:rPr>
        <w:t xml:space="preserve">    transforms.Resize((</w:t>
      </w:r>
      <w:r>
        <w:rPr>
          <w:rFonts w:hint="default" w:ascii="Times New Roman" w:hAnsi="Times New Roman" w:eastAsia="SimSun" w:cs="Times New Roman"/>
          <w:kern w:val="0"/>
          <w:sz w:val="28"/>
          <w:szCs w:val="28"/>
          <w:lang w:val="en-US" w:eastAsia="zh-CN" w:bidi="ar"/>
        </w:rPr>
        <w:t>224</w:t>
      </w:r>
      <w:r>
        <w:rPr>
          <w:rStyle w:val="11"/>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224</w:t>
      </w:r>
      <w:r>
        <w:rPr>
          <w:rStyle w:val="11"/>
          <w:rFonts w:hint="default" w:ascii="Times New Roman" w:hAnsi="Times New Roman" w:eastAsia="SimSun" w:cs="Times New Roman"/>
          <w:kern w:val="0"/>
          <w:sz w:val="28"/>
          <w:szCs w:val="28"/>
          <w:lang w:val="en-US" w:eastAsia="zh-CN" w:bidi="ar"/>
        </w:rPr>
        <w:t>)),</w:t>
      </w:r>
    </w:p>
    <w:p w14:paraId="38F19497">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r>
        <w:rPr>
          <w:rStyle w:val="11"/>
          <w:rFonts w:hint="default" w:ascii="Times New Roman" w:hAnsi="Times New Roman" w:eastAsia="SimSun" w:cs="Times New Roman"/>
          <w:kern w:val="0"/>
          <w:sz w:val="28"/>
          <w:szCs w:val="28"/>
          <w:lang w:val="en-US" w:eastAsia="zh-CN" w:bidi="ar"/>
        </w:rPr>
        <w:t xml:space="preserve">    transforms.ToTensor(),</w:t>
      </w:r>
    </w:p>
    <w:p w14:paraId="2D24EE4E">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r>
        <w:rPr>
          <w:rStyle w:val="11"/>
          <w:rFonts w:hint="default" w:ascii="Times New Roman" w:hAnsi="Times New Roman" w:eastAsia="SimSun" w:cs="Times New Roman"/>
          <w:kern w:val="0"/>
          <w:sz w:val="28"/>
          <w:szCs w:val="28"/>
          <w:lang w:val="en-US" w:eastAsia="zh-CN" w:bidi="ar"/>
        </w:rPr>
        <w:t xml:space="preserve">    transforms.Normalize(mean=[</w:t>
      </w:r>
      <w:r>
        <w:rPr>
          <w:rFonts w:hint="default" w:ascii="Times New Roman" w:hAnsi="Times New Roman" w:eastAsia="SimSun" w:cs="Times New Roman"/>
          <w:kern w:val="0"/>
          <w:sz w:val="28"/>
          <w:szCs w:val="28"/>
          <w:lang w:val="en-US" w:eastAsia="zh-CN" w:bidi="ar"/>
        </w:rPr>
        <w:t>0.485</w:t>
      </w:r>
      <w:r>
        <w:rPr>
          <w:rStyle w:val="11"/>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0.456</w:t>
      </w:r>
      <w:r>
        <w:rPr>
          <w:rStyle w:val="11"/>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0.406</w:t>
      </w:r>
      <w:r>
        <w:rPr>
          <w:rStyle w:val="11"/>
          <w:rFonts w:hint="default" w:ascii="Times New Roman" w:hAnsi="Times New Roman" w:eastAsia="SimSun" w:cs="Times New Roman"/>
          <w:kern w:val="0"/>
          <w:sz w:val="28"/>
          <w:szCs w:val="28"/>
          <w:lang w:val="en-US" w:eastAsia="zh-CN" w:bidi="ar"/>
        </w:rPr>
        <w:t>], std=[</w:t>
      </w:r>
      <w:r>
        <w:rPr>
          <w:rFonts w:hint="default" w:ascii="Times New Roman" w:hAnsi="Times New Roman" w:eastAsia="SimSun" w:cs="Times New Roman"/>
          <w:kern w:val="0"/>
          <w:sz w:val="28"/>
          <w:szCs w:val="28"/>
          <w:lang w:val="en-US" w:eastAsia="zh-CN" w:bidi="ar"/>
        </w:rPr>
        <w:t>0.229</w:t>
      </w:r>
      <w:r>
        <w:rPr>
          <w:rStyle w:val="11"/>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0.224</w:t>
      </w:r>
      <w:r>
        <w:rPr>
          <w:rStyle w:val="11"/>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0.225</w:t>
      </w:r>
      <w:r>
        <w:rPr>
          <w:rStyle w:val="11"/>
          <w:rFonts w:hint="default" w:ascii="Times New Roman" w:hAnsi="Times New Roman" w:eastAsia="SimSun" w:cs="Times New Roman"/>
          <w:kern w:val="0"/>
          <w:sz w:val="28"/>
          <w:szCs w:val="28"/>
          <w:lang w:val="en-US" w:eastAsia="zh-CN" w:bidi="ar"/>
        </w:rPr>
        <w:t>])</w:t>
      </w:r>
    </w:p>
    <w:p w14:paraId="528C568F">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r>
        <w:rPr>
          <w:rStyle w:val="11"/>
          <w:rFonts w:hint="default" w:ascii="Times New Roman" w:hAnsi="Times New Roman" w:eastAsia="SimSun" w:cs="Times New Roman"/>
          <w:kern w:val="0"/>
          <w:sz w:val="28"/>
          <w:szCs w:val="28"/>
          <w:lang w:val="en-US" w:eastAsia="zh-CN" w:bidi="ar"/>
        </w:rPr>
        <w:t>])</w:t>
      </w:r>
    </w:p>
    <w:p w14:paraId="7030C8BE">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p>
    <w:p w14:paraId="27340ED0">
      <w:pPr>
        <w:keepNext w:val="0"/>
        <w:keepLines w:val="0"/>
        <w:widowControl/>
        <w:suppressLineNumbers w:val="0"/>
        <w:bidi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Function to process the uploaded image and predict if it's real or fake</w:t>
      </w:r>
    </w:p>
    <w:p w14:paraId="26FA3EDA">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def</w:t>
      </w:r>
      <w:r>
        <w:rPr>
          <w:rStyle w:val="11"/>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predict_image</w:t>
      </w:r>
      <w:r>
        <w:rPr>
          <w:rStyle w:val="11"/>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image_path</w:t>
      </w:r>
      <w:r>
        <w:rPr>
          <w:rStyle w:val="11"/>
          <w:rFonts w:hint="default" w:ascii="Times New Roman" w:hAnsi="Times New Roman" w:eastAsia="SimSun" w:cs="Times New Roman"/>
          <w:kern w:val="0"/>
          <w:sz w:val="28"/>
          <w:szCs w:val="28"/>
          <w:lang w:val="en-US" w:eastAsia="zh-CN" w:bidi="ar"/>
        </w:rPr>
        <w:t>):</w:t>
      </w:r>
    </w:p>
    <w:p w14:paraId="7D87DEEA">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r>
        <w:rPr>
          <w:rStyle w:val="11"/>
          <w:rFonts w:hint="default" w:ascii="Times New Roman" w:hAnsi="Times New Roman" w:eastAsia="SimSun" w:cs="Times New Roman"/>
          <w:kern w:val="0"/>
          <w:sz w:val="28"/>
          <w:szCs w:val="28"/>
          <w:lang w:val="en-US" w:eastAsia="zh-CN" w:bidi="ar"/>
        </w:rPr>
        <w:t xml:space="preserve">    image = Image.</w:t>
      </w:r>
      <w:r>
        <w:rPr>
          <w:rFonts w:hint="default" w:ascii="Times New Roman" w:hAnsi="Times New Roman" w:eastAsia="SimSun" w:cs="Times New Roman"/>
          <w:kern w:val="0"/>
          <w:sz w:val="28"/>
          <w:szCs w:val="28"/>
          <w:lang w:val="en-US" w:eastAsia="zh-CN" w:bidi="ar"/>
        </w:rPr>
        <w:t>open</w:t>
      </w:r>
      <w:r>
        <w:rPr>
          <w:rStyle w:val="11"/>
          <w:rFonts w:hint="default" w:ascii="Times New Roman" w:hAnsi="Times New Roman" w:eastAsia="SimSun" w:cs="Times New Roman"/>
          <w:kern w:val="0"/>
          <w:sz w:val="28"/>
          <w:szCs w:val="28"/>
          <w:lang w:val="en-US" w:eastAsia="zh-CN" w:bidi="ar"/>
        </w:rPr>
        <w:t>(image_path)</w:t>
      </w:r>
    </w:p>
    <w:p w14:paraId="799CA6E0">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r>
        <w:rPr>
          <w:rStyle w:val="11"/>
          <w:rFonts w:hint="default" w:ascii="Times New Roman" w:hAnsi="Times New Roman" w:eastAsia="SimSun" w:cs="Times New Roman"/>
          <w:kern w:val="0"/>
          <w:sz w:val="28"/>
          <w:szCs w:val="28"/>
          <w:lang w:val="en-US" w:eastAsia="zh-CN" w:bidi="ar"/>
        </w:rPr>
        <w:t xml:space="preserve">    image = transform(image).unsqueeze(</w:t>
      </w:r>
      <w:r>
        <w:rPr>
          <w:rFonts w:hint="default" w:ascii="Times New Roman" w:hAnsi="Times New Roman" w:eastAsia="SimSun" w:cs="Times New Roman"/>
          <w:kern w:val="0"/>
          <w:sz w:val="28"/>
          <w:szCs w:val="28"/>
          <w:lang w:val="en-US" w:eastAsia="zh-CN" w:bidi="ar"/>
        </w:rPr>
        <w:t>0</w:t>
      </w:r>
      <w:r>
        <w:rPr>
          <w:rStyle w:val="11"/>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 Add batch dimension</w:t>
      </w:r>
    </w:p>
    <w:p w14:paraId="20602A98">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r>
        <w:rPr>
          <w:rStyle w:val="11"/>
          <w:rFonts w:hint="default" w:ascii="Times New Roman" w:hAnsi="Times New Roman" w:eastAsia="SimSun" w:cs="Times New Roman"/>
          <w:kern w:val="0"/>
          <w:sz w:val="28"/>
          <w:szCs w:val="28"/>
          <w:lang w:val="en-US" w:eastAsia="zh-CN" w:bidi="ar"/>
        </w:rPr>
        <w:t xml:space="preserve">    output = model(image)</w:t>
      </w:r>
    </w:p>
    <w:p w14:paraId="74FC1EA7">
      <w:pPr>
        <w:keepNext w:val="0"/>
        <w:keepLines w:val="0"/>
        <w:widowControl/>
        <w:suppressLineNumbers w:val="0"/>
        <w:bidi w:val="0"/>
        <w:jc w:val="left"/>
        <w:rPr>
          <w:rStyle w:val="11"/>
          <w:rFonts w:hint="default" w:ascii="Times New Roman" w:hAnsi="Times New Roman" w:eastAsia="SimSun" w:cs="Times New Roman"/>
          <w:kern w:val="0"/>
          <w:sz w:val="28"/>
          <w:szCs w:val="28"/>
          <w:lang w:val="en-US" w:eastAsia="zh-CN" w:bidi="ar"/>
        </w:rPr>
      </w:pPr>
      <w:r>
        <w:rPr>
          <w:rStyle w:val="11"/>
          <w:rFonts w:hint="default" w:ascii="Times New Roman" w:hAnsi="Times New Roman" w:eastAsia="SimSun" w:cs="Times New Roman"/>
          <w:kern w:val="0"/>
          <w:sz w:val="28"/>
          <w:szCs w:val="28"/>
          <w:lang w:val="en-US" w:eastAsia="zh-CN" w:bidi="ar"/>
        </w:rPr>
        <w:t xml:space="preserve">    _, predicted = torch.</w:t>
      </w:r>
      <w:r>
        <w:rPr>
          <w:rFonts w:hint="default" w:ascii="Times New Roman" w:hAnsi="Times New Roman" w:eastAsia="SimSun" w:cs="Times New Roman"/>
          <w:kern w:val="0"/>
          <w:sz w:val="28"/>
          <w:szCs w:val="28"/>
          <w:lang w:val="en-US" w:eastAsia="zh-CN" w:bidi="ar"/>
        </w:rPr>
        <w:t>max</w:t>
      </w:r>
      <w:r>
        <w:rPr>
          <w:rStyle w:val="11"/>
          <w:rFonts w:hint="default" w:ascii="Times New Roman" w:hAnsi="Times New Roman" w:eastAsia="SimSun" w:cs="Times New Roman"/>
          <w:kern w:val="0"/>
          <w:sz w:val="28"/>
          <w:szCs w:val="28"/>
          <w:lang w:val="en-US" w:eastAsia="zh-CN" w:bidi="ar"/>
        </w:rPr>
        <w:t xml:space="preserve">(output, </w:t>
      </w:r>
      <w:r>
        <w:rPr>
          <w:rFonts w:hint="default" w:ascii="Times New Roman" w:hAnsi="Times New Roman" w:eastAsia="SimSun" w:cs="Times New Roman"/>
          <w:kern w:val="0"/>
          <w:sz w:val="28"/>
          <w:szCs w:val="28"/>
          <w:lang w:val="en-US" w:eastAsia="zh-CN" w:bidi="ar"/>
        </w:rPr>
        <w:t>1</w:t>
      </w:r>
      <w:r>
        <w:rPr>
          <w:rStyle w:val="11"/>
          <w:rFonts w:hint="default" w:ascii="Times New Roman" w:hAnsi="Times New Roman" w:eastAsia="SimSun" w:cs="Times New Roman"/>
          <w:kern w:val="0"/>
          <w:sz w:val="28"/>
          <w:szCs w:val="28"/>
          <w:lang w:val="en-US" w:eastAsia="zh-CN" w:bidi="ar"/>
        </w:rPr>
        <w:t>)</w:t>
      </w:r>
    </w:p>
    <w:p w14:paraId="06EBBA9C">
      <w:pPr>
        <w:keepNext w:val="0"/>
        <w:keepLines w:val="0"/>
        <w:widowControl/>
        <w:suppressLineNumbers w:val="0"/>
        <w:bidi w:val="0"/>
        <w:jc w:val="left"/>
        <w:rPr>
          <w:rFonts w:hint="default" w:ascii="Times New Roman" w:hAnsi="Times New Roman" w:cs="Times New Roman"/>
          <w:sz w:val="28"/>
          <w:szCs w:val="28"/>
        </w:rPr>
      </w:pPr>
      <w:r>
        <w:rPr>
          <w:rStyle w:val="11"/>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return</w:t>
      </w:r>
      <w:r>
        <w:rPr>
          <w:rStyle w:val="11"/>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'Real'</w:t>
      </w:r>
      <w:r>
        <w:rPr>
          <w:rStyle w:val="11"/>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if</w:t>
      </w:r>
      <w:r>
        <w:rPr>
          <w:rStyle w:val="11"/>
          <w:rFonts w:hint="default" w:ascii="Times New Roman" w:hAnsi="Times New Roman" w:eastAsia="SimSun" w:cs="Times New Roman"/>
          <w:kern w:val="0"/>
          <w:sz w:val="28"/>
          <w:szCs w:val="28"/>
          <w:lang w:val="en-US" w:eastAsia="zh-CN" w:bidi="ar"/>
        </w:rPr>
        <w:t xml:space="preserve"> predicted.item() == </w:t>
      </w:r>
      <w:r>
        <w:rPr>
          <w:rFonts w:hint="default" w:ascii="Times New Roman" w:hAnsi="Times New Roman" w:eastAsia="SimSun" w:cs="Times New Roman"/>
          <w:kern w:val="0"/>
          <w:sz w:val="28"/>
          <w:szCs w:val="28"/>
          <w:lang w:val="en-US" w:eastAsia="zh-CN" w:bidi="ar"/>
        </w:rPr>
        <w:t>0</w:t>
      </w:r>
      <w:r>
        <w:rPr>
          <w:rStyle w:val="11"/>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else</w:t>
      </w:r>
      <w:r>
        <w:rPr>
          <w:rStyle w:val="11"/>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'Fake'</w:t>
      </w:r>
    </w:p>
    <w:p w14:paraId="0CC8B0C9">
      <w:pPr>
        <w:pStyle w:val="14"/>
        <w:keepNext w:val="0"/>
        <w:keepLines w:val="0"/>
        <w:widowControl/>
        <w:suppressLineNumbers w:val="0"/>
        <w:spacing w:before="0" w:beforeAutospacing="1" w:after="0" w:afterAutospacing="1"/>
        <w:ind w:left="0" w:right="0"/>
        <w:rPr>
          <w:sz w:val="28"/>
          <w:szCs w:val="28"/>
        </w:rPr>
      </w:pPr>
      <w:r>
        <w:rPr>
          <w:sz w:val="28"/>
          <w:szCs w:val="28"/>
        </w:rPr>
        <w:t>This section will detail all the necessary modules, explain the file structure, and demonstrate the integration of the machine learning model for document verification. We'll also ensure that the system is designed to handle large numbers of requests efficiently.</w:t>
      </w:r>
    </w:p>
    <w:p w14:paraId="5E71540A">
      <w:pPr>
        <w:spacing w:after="0"/>
        <w:jc w:val="left"/>
        <w:rPr>
          <w:sz w:val="28"/>
          <w:szCs w:val="28"/>
        </w:rPr>
        <w:sectPr>
          <w:footerReference r:id="rId11" w:type="default"/>
          <w:pgSz w:w="11910" w:h="16840"/>
          <w:pgMar w:top="1360" w:right="1559" w:bottom="900" w:left="1700" w:header="0" w:footer="701" w:gutter="0"/>
          <w:pgBorders w:offsetFrom="page">
            <w:top w:val="double" w:color="000000" w:sz="4" w:space="24"/>
            <w:left w:val="double" w:color="000000" w:sz="4" w:space="24"/>
            <w:bottom w:val="double" w:color="000000" w:sz="4" w:space="24"/>
            <w:right w:val="double" w:color="000000" w:sz="4" w:space="24"/>
          </w:pgBorders>
          <w:cols w:space="720" w:num="1"/>
        </w:sectPr>
      </w:pPr>
    </w:p>
    <w:p w14:paraId="21D18104">
      <w:pPr>
        <w:pStyle w:val="2"/>
        <w:ind w:left="843" w:right="980"/>
        <w:jc w:val="center"/>
        <w:rPr>
          <w:sz w:val="32"/>
          <w:szCs w:val="32"/>
        </w:rPr>
      </w:pPr>
      <w:bookmarkStart w:id="15" w:name="_TOC_250004"/>
    </w:p>
    <w:p w14:paraId="682723D7">
      <w:pPr>
        <w:pStyle w:val="2"/>
        <w:ind w:left="0" w:leftChars="0" w:right="980" w:firstLine="0" w:firstLineChars="0"/>
        <w:jc w:val="both"/>
        <w:rPr>
          <w:rFonts w:hint="default"/>
          <w:sz w:val="32"/>
          <w:szCs w:val="32"/>
          <w:lang w:val="en-US"/>
        </w:rPr>
      </w:pPr>
      <w:r>
        <w:rPr>
          <w:rFonts w:hint="default"/>
          <w:sz w:val="32"/>
          <w:szCs w:val="32"/>
          <w:lang w:val="en-US"/>
        </w:rPr>
        <w:t>5.3 Coding:</w:t>
      </w:r>
    </w:p>
    <w:p w14:paraId="07561547">
      <w:pPr>
        <w:pStyle w:val="2"/>
        <w:ind w:left="0" w:leftChars="0" w:right="980" w:firstLine="0" w:firstLineChars="0"/>
        <w:jc w:val="both"/>
      </w:pPr>
    </w:p>
    <w:p w14:paraId="7617242E">
      <w:pPr>
        <w:pStyle w:val="2"/>
        <w:ind w:left="0" w:leftChars="0" w:right="980" w:firstLine="0" w:firstLineChars="0"/>
        <w:jc w:val="both"/>
        <w:rPr>
          <w:rFonts w:hint="default"/>
          <w:b w:val="0"/>
          <w:bCs w:val="0"/>
          <w:sz w:val="32"/>
          <w:szCs w:val="32"/>
        </w:rPr>
      </w:pPr>
      <w:r>
        <w:rPr>
          <w:rFonts w:hint="default"/>
          <w:b w:val="0"/>
          <w:bCs w:val="0"/>
          <w:sz w:val="32"/>
          <w:szCs w:val="32"/>
        </w:rPr>
        <w:t>import os</w:t>
      </w:r>
    </w:p>
    <w:p w14:paraId="079815A7">
      <w:pPr>
        <w:pStyle w:val="2"/>
        <w:ind w:left="0" w:leftChars="0" w:right="980" w:firstLine="0" w:firstLineChars="0"/>
        <w:jc w:val="both"/>
        <w:rPr>
          <w:rFonts w:hint="default"/>
          <w:b w:val="0"/>
          <w:bCs w:val="0"/>
          <w:sz w:val="32"/>
          <w:szCs w:val="32"/>
        </w:rPr>
      </w:pPr>
      <w:r>
        <w:rPr>
          <w:rFonts w:hint="default"/>
          <w:b w:val="0"/>
          <w:bCs w:val="0"/>
          <w:sz w:val="32"/>
          <w:szCs w:val="32"/>
        </w:rPr>
        <w:t>import cv2</w:t>
      </w:r>
    </w:p>
    <w:p w14:paraId="6E53D700">
      <w:pPr>
        <w:pStyle w:val="2"/>
        <w:ind w:left="0" w:leftChars="0" w:right="980" w:firstLine="0" w:firstLineChars="0"/>
        <w:jc w:val="both"/>
        <w:rPr>
          <w:rFonts w:hint="default"/>
          <w:b w:val="0"/>
          <w:bCs w:val="0"/>
          <w:sz w:val="32"/>
          <w:szCs w:val="32"/>
        </w:rPr>
      </w:pPr>
      <w:r>
        <w:rPr>
          <w:rFonts w:hint="default"/>
          <w:b w:val="0"/>
          <w:bCs w:val="0"/>
          <w:sz w:val="32"/>
          <w:szCs w:val="32"/>
        </w:rPr>
        <w:t>import imutils</w:t>
      </w:r>
    </w:p>
    <w:p w14:paraId="745715B9">
      <w:pPr>
        <w:pStyle w:val="2"/>
        <w:ind w:left="0" w:leftChars="0" w:right="980" w:firstLine="0" w:firstLineChars="0"/>
        <w:jc w:val="both"/>
        <w:rPr>
          <w:rFonts w:hint="default"/>
          <w:b w:val="0"/>
          <w:bCs w:val="0"/>
          <w:sz w:val="32"/>
          <w:szCs w:val="32"/>
        </w:rPr>
      </w:pPr>
      <w:r>
        <w:rPr>
          <w:rFonts w:hint="default"/>
          <w:b w:val="0"/>
          <w:bCs w:val="0"/>
          <w:sz w:val="32"/>
          <w:szCs w:val="32"/>
        </w:rPr>
        <w:t>from PIL import Image</w:t>
      </w:r>
    </w:p>
    <w:p w14:paraId="2B476AB0">
      <w:pPr>
        <w:pStyle w:val="2"/>
        <w:ind w:left="0" w:leftChars="0" w:right="980" w:firstLine="0" w:firstLineChars="0"/>
        <w:jc w:val="both"/>
        <w:rPr>
          <w:rFonts w:hint="default"/>
          <w:b w:val="0"/>
          <w:bCs w:val="0"/>
          <w:sz w:val="32"/>
          <w:szCs w:val="32"/>
        </w:rPr>
      </w:pPr>
      <w:r>
        <w:rPr>
          <w:rFonts w:hint="default"/>
          <w:b w:val="0"/>
          <w:bCs w:val="0"/>
          <w:sz w:val="32"/>
          <w:szCs w:val="32"/>
        </w:rPr>
        <w:t>import io</w:t>
      </w:r>
    </w:p>
    <w:p w14:paraId="1B045935">
      <w:pPr>
        <w:pStyle w:val="2"/>
        <w:ind w:left="0" w:leftChars="0" w:right="980" w:firstLine="0" w:firstLineChars="0"/>
        <w:jc w:val="both"/>
        <w:rPr>
          <w:rFonts w:hint="default"/>
          <w:b w:val="0"/>
          <w:bCs w:val="0"/>
          <w:sz w:val="32"/>
          <w:szCs w:val="32"/>
        </w:rPr>
      </w:pPr>
      <w:r>
        <w:rPr>
          <w:rFonts w:hint="default"/>
          <w:b w:val="0"/>
          <w:bCs w:val="0"/>
          <w:sz w:val="32"/>
          <w:szCs w:val="32"/>
        </w:rPr>
        <w:t>import torch</w:t>
      </w:r>
    </w:p>
    <w:p w14:paraId="1B645C04">
      <w:pPr>
        <w:pStyle w:val="2"/>
        <w:ind w:left="0" w:leftChars="0" w:right="980" w:firstLine="0" w:firstLineChars="0"/>
        <w:jc w:val="both"/>
        <w:rPr>
          <w:rFonts w:hint="default"/>
          <w:b w:val="0"/>
          <w:bCs w:val="0"/>
          <w:sz w:val="32"/>
          <w:szCs w:val="32"/>
        </w:rPr>
      </w:pPr>
      <w:r>
        <w:rPr>
          <w:rFonts w:hint="default"/>
          <w:b w:val="0"/>
          <w:bCs w:val="0"/>
          <w:sz w:val="32"/>
          <w:szCs w:val="32"/>
        </w:rPr>
        <w:t>from flask import Flask, request, jsonify, render_template</w:t>
      </w:r>
    </w:p>
    <w:p w14:paraId="4FEA2CF2">
      <w:pPr>
        <w:pStyle w:val="2"/>
        <w:ind w:left="0" w:leftChars="0" w:right="980" w:firstLine="0" w:firstLineChars="0"/>
        <w:jc w:val="both"/>
        <w:rPr>
          <w:rFonts w:hint="default"/>
          <w:b w:val="0"/>
          <w:bCs w:val="0"/>
          <w:sz w:val="32"/>
          <w:szCs w:val="32"/>
        </w:rPr>
      </w:pPr>
      <w:r>
        <w:rPr>
          <w:rFonts w:hint="default"/>
          <w:b w:val="0"/>
          <w:bCs w:val="0"/>
          <w:sz w:val="32"/>
          <w:szCs w:val="32"/>
        </w:rPr>
        <w:t>from torchvision import models, transforms</w:t>
      </w:r>
    </w:p>
    <w:p w14:paraId="700B7749">
      <w:pPr>
        <w:pStyle w:val="2"/>
        <w:ind w:left="0" w:leftChars="0" w:right="980" w:firstLine="0" w:firstLineChars="0"/>
        <w:jc w:val="both"/>
        <w:rPr>
          <w:rFonts w:hint="default"/>
          <w:b w:val="0"/>
          <w:bCs w:val="0"/>
          <w:sz w:val="32"/>
          <w:szCs w:val="32"/>
        </w:rPr>
      </w:pPr>
      <w:r>
        <w:rPr>
          <w:rFonts w:hint="default"/>
          <w:b w:val="0"/>
          <w:bCs w:val="0"/>
          <w:sz w:val="32"/>
          <w:szCs w:val="32"/>
        </w:rPr>
        <w:t>from skimage.metrics import structural_similarity</w:t>
      </w:r>
    </w:p>
    <w:p w14:paraId="6A26B6D6">
      <w:pPr>
        <w:pStyle w:val="2"/>
        <w:ind w:left="0" w:leftChars="0" w:right="980" w:firstLine="0" w:firstLineChars="0"/>
        <w:jc w:val="both"/>
        <w:rPr>
          <w:rFonts w:hint="default"/>
          <w:b w:val="0"/>
          <w:bCs w:val="0"/>
          <w:sz w:val="32"/>
          <w:szCs w:val="32"/>
        </w:rPr>
      </w:pPr>
    </w:p>
    <w:p w14:paraId="2833777B">
      <w:pPr>
        <w:pStyle w:val="2"/>
        <w:ind w:left="0" w:leftChars="0" w:right="980" w:firstLine="0" w:firstLineChars="0"/>
        <w:jc w:val="both"/>
        <w:rPr>
          <w:rFonts w:hint="default"/>
          <w:b w:val="0"/>
          <w:bCs w:val="0"/>
          <w:sz w:val="32"/>
          <w:szCs w:val="32"/>
        </w:rPr>
      </w:pPr>
      <w:r>
        <w:rPr>
          <w:rFonts w:hint="default"/>
          <w:b w:val="0"/>
          <w:bCs w:val="0"/>
          <w:sz w:val="32"/>
          <w:szCs w:val="32"/>
        </w:rPr>
        <w:t>app = Flask(__name__)</w:t>
      </w:r>
    </w:p>
    <w:p w14:paraId="01284295">
      <w:pPr>
        <w:pStyle w:val="2"/>
        <w:ind w:left="0" w:leftChars="0" w:right="980" w:firstLine="0" w:firstLineChars="0"/>
        <w:jc w:val="both"/>
        <w:rPr>
          <w:rFonts w:hint="default"/>
          <w:b w:val="0"/>
          <w:bCs w:val="0"/>
          <w:sz w:val="32"/>
          <w:szCs w:val="32"/>
        </w:rPr>
      </w:pPr>
      <w:r>
        <w:rPr>
          <w:rFonts w:hint="default"/>
          <w:b w:val="0"/>
          <w:bCs w:val="0"/>
          <w:sz w:val="32"/>
          <w:szCs w:val="32"/>
        </w:rPr>
        <w:t>UPLOAD_FOLDER = 'uploaded_images'</w:t>
      </w:r>
    </w:p>
    <w:p w14:paraId="3FEDA2FB">
      <w:pPr>
        <w:pStyle w:val="2"/>
        <w:ind w:left="0" w:leftChars="0" w:right="980" w:firstLine="0" w:firstLineChars="0"/>
        <w:jc w:val="both"/>
        <w:rPr>
          <w:rFonts w:hint="default"/>
          <w:b w:val="0"/>
          <w:bCs w:val="0"/>
          <w:sz w:val="32"/>
          <w:szCs w:val="32"/>
        </w:rPr>
      </w:pPr>
      <w:r>
        <w:rPr>
          <w:rFonts w:hint="default"/>
          <w:b w:val="0"/>
          <w:bCs w:val="0"/>
          <w:sz w:val="32"/>
          <w:szCs w:val="32"/>
        </w:rPr>
        <w:t>os.makedirs(UPLOAD_FOLDER, exist_ok=True)</w:t>
      </w:r>
    </w:p>
    <w:p w14:paraId="14D22703">
      <w:pPr>
        <w:pStyle w:val="2"/>
        <w:ind w:left="0" w:leftChars="0" w:right="980" w:firstLine="0" w:firstLineChars="0"/>
        <w:jc w:val="both"/>
        <w:rPr>
          <w:rFonts w:hint="default"/>
          <w:b w:val="0"/>
          <w:bCs w:val="0"/>
          <w:sz w:val="32"/>
          <w:szCs w:val="32"/>
        </w:rPr>
      </w:pPr>
    </w:p>
    <w:p w14:paraId="59BED20F">
      <w:pPr>
        <w:pStyle w:val="2"/>
        <w:ind w:left="0" w:leftChars="0" w:right="980" w:firstLine="0" w:firstLineChars="0"/>
        <w:jc w:val="both"/>
        <w:rPr>
          <w:rFonts w:hint="default"/>
          <w:b w:val="0"/>
          <w:bCs w:val="0"/>
          <w:sz w:val="32"/>
          <w:szCs w:val="32"/>
        </w:rPr>
      </w:pPr>
      <w:r>
        <w:rPr>
          <w:rFonts w:hint="default"/>
          <w:b w:val="0"/>
          <w:bCs w:val="0"/>
          <w:sz w:val="32"/>
          <w:szCs w:val="32"/>
        </w:rPr>
        <w:t># Load the CNN model once globally</w:t>
      </w:r>
    </w:p>
    <w:p w14:paraId="07577204">
      <w:pPr>
        <w:pStyle w:val="2"/>
        <w:ind w:left="0" w:leftChars="0" w:right="980" w:firstLine="0" w:firstLineChars="0"/>
        <w:jc w:val="both"/>
        <w:rPr>
          <w:rFonts w:hint="default"/>
          <w:b w:val="0"/>
          <w:bCs w:val="0"/>
          <w:sz w:val="32"/>
          <w:szCs w:val="32"/>
        </w:rPr>
      </w:pPr>
      <w:r>
        <w:rPr>
          <w:rFonts w:hint="default"/>
          <w:b w:val="0"/>
          <w:bCs w:val="0"/>
          <w:sz w:val="32"/>
          <w:szCs w:val="32"/>
        </w:rPr>
        <w:t>model = models.resnet18(pretrained=False)</w:t>
      </w:r>
    </w:p>
    <w:p w14:paraId="2CBE3933">
      <w:pPr>
        <w:pStyle w:val="2"/>
        <w:ind w:left="0" w:leftChars="0" w:right="980" w:firstLine="0" w:firstLineChars="0"/>
        <w:jc w:val="both"/>
        <w:rPr>
          <w:rFonts w:hint="default"/>
          <w:b w:val="0"/>
          <w:bCs w:val="0"/>
          <w:sz w:val="32"/>
          <w:szCs w:val="32"/>
        </w:rPr>
      </w:pPr>
      <w:r>
        <w:rPr>
          <w:rFonts w:hint="default"/>
          <w:b w:val="0"/>
          <w:bCs w:val="0"/>
          <w:sz w:val="32"/>
          <w:szCs w:val="32"/>
        </w:rPr>
        <w:t>model.fc = torch.nn.Linear(model.fc.in_features, 1)</w:t>
      </w:r>
    </w:p>
    <w:p w14:paraId="1C7B4396">
      <w:pPr>
        <w:pStyle w:val="2"/>
        <w:ind w:left="0" w:leftChars="0" w:right="980" w:firstLine="0" w:firstLineChars="0"/>
        <w:jc w:val="both"/>
        <w:rPr>
          <w:rFonts w:hint="default"/>
          <w:b w:val="0"/>
          <w:bCs w:val="0"/>
          <w:sz w:val="32"/>
          <w:szCs w:val="32"/>
        </w:rPr>
      </w:pPr>
      <w:r>
        <w:rPr>
          <w:rFonts w:hint="default"/>
          <w:b w:val="0"/>
          <w:bCs w:val="0"/>
          <w:sz w:val="32"/>
          <w:szCs w:val="32"/>
        </w:rPr>
        <w:t>model.load_state_dict(torch.load('cnn_model.pth', map_location=torch.device('cpu')))</w:t>
      </w:r>
    </w:p>
    <w:p w14:paraId="17E55656">
      <w:pPr>
        <w:pStyle w:val="2"/>
        <w:ind w:left="0" w:leftChars="0" w:right="980" w:firstLine="0" w:firstLineChars="0"/>
        <w:jc w:val="both"/>
        <w:rPr>
          <w:rFonts w:hint="default"/>
          <w:b w:val="0"/>
          <w:bCs w:val="0"/>
          <w:sz w:val="32"/>
          <w:szCs w:val="32"/>
        </w:rPr>
      </w:pPr>
      <w:r>
        <w:rPr>
          <w:rFonts w:hint="default"/>
          <w:b w:val="0"/>
          <w:bCs w:val="0"/>
          <w:sz w:val="32"/>
          <w:szCs w:val="32"/>
        </w:rPr>
        <w:t>model.eval()</w:t>
      </w:r>
    </w:p>
    <w:p w14:paraId="3B4A5AC7">
      <w:pPr>
        <w:pStyle w:val="2"/>
        <w:ind w:left="0" w:leftChars="0" w:right="980" w:firstLine="0" w:firstLineChars="0"/>
        <w:jc w:val="both"/>
        <w:rPr>
          <w:rFonts w:hint="default"/>
          <w:b w:val="0"/>
          <w:bCs w:val="0"/>
          <w:sz w:val="32"/>
          <w:szCs w:val="32"/>
        </w:rPr>
      </w:pPr>
    </w:p>
    <w:p w14:paraId="65FF10FB">
      <w:pPr>
        <w:pStyle w:val="2"/>
        <w:ind w:left="0" w:leftChars="0" w:right="980" w:firstLine="0" w:firstLineChars="0"/>
        <w:jc w:val="both"/>
        <w:rPr>
          <w:rFonts w:hint="default"/>
          <w:b w:val="0"/>
          <w:bCs w:val="0"/>
          <w:sz w:val="32"/>
          <w:szCs w:val="32"/>
        </w:rPr>
      </w:pPr>
      <w:r>
        <w:rPr>
          <w:rFonts w:hint="default"/>
          <w:b w:val="0"/>
          <w:bCs w:val="0"/>
          <w:sz w:val="32"/>
          <w:szCs w:val="32"/>
        </w:rPr>
        <w:t># ---------- Image Processing Functions ----------</w:t>
      </w:r>
    </w:p>
    <w:p w14:paraId="3410BB22">
      <w:pPr>
        <w:pStyle w:val="2"/>
        <w:ind w:left="0" w:leftChars="0" w:right="980" w:firstLine="0" w:firstLineChars="0"/>
        <w:jc w:val="both"/>
        <w:rPr>
          <w:rFonts w:hint="default"/>
          <w:b w:val="0"/>
          <w:bCs w:val="0"/>
          <w:sz w:val="32"/>
          <w:szCs w:val="32"/>
        </w:rPr>
      </w:pPr>
    </w:p>
    <w:p w14:paraId="1A118F86">
      <w:pPr>
        <w:pStyle w:val="2"/>
        <w:ind w:left="0" w:leftChars="0" w:right="980" w:firstLine="0" w:firstLineChars="0"/>
        <w:jc w:val="both"/>
        <w:rPr>
          <w:rFonts w:hint="default"/>
          <w:b w:val="0"/>
          <w:bCs w:val="0"/>
          <w:sz w:val="32"/>
          <w:szCs w:val="32"/>
        </w:rPr>
      </w:pPr>
      <w:r>
        <w:rPr>
          <w:rFonts w:hint="default"/>
          <w:b w:val="0"/>
          <w:bCs w:val="0"/>
          <w:sz w:val="32"/>
          <w:szCs w:val="32"/>
        </w:rPr>
        <w:t>defprocess_images(original_image_path, tampered_image_path):</w:t>
      </w:r>
    </w:p>
    <w:p w14:paraId="273CB751">
      <w:pPr>
        <w:pStyle w:val="2"/>
        <w:ind w:left="0" w:leftChars="0" w:right="980" w:firstLine="0" w:firstLineChars="0"/>
        <w:jc w:val="both"/>
        <w:rPr>
          <w:rFonts w:hint="default"/>
          <w:b w:val="0"/>
          <w:bCs w:val="0"/>
          <w:sz w:val="32"/>
          <w:szCs w:val="32"/>
        </w:rPr>
      </w:pPr>
      <w:r>
        <w:rPr>
          <w:rFonts w:hint="default"/>
          <w:b w:val="0"/>
          <w:bCs w:val="0"/>
          <w:sz w:val="32"/>
          <w:szCs w:val="32"/>
        </w:rPr>
        <w:t xml:space="preserve">    original = Image.open(original_image_path).resize((250, 160))</w:t>
      </w:r>
    </w:p>
    <w:p w14:paraId="4BA1CD7C">
      <w:pPr>
        <w:pStyle w:val="2"/>
        <w:ind w:left="0" w:leftChars="0" w:right="980" w:firstLine="0" w:firstLineChars="0"/>
        <w:jc w:val="both"/>
        <w:rPr>
          <w:rFonts w:hint="default"/>
          <w:b w:val="0"/>
          <w:bCs w:val="0"/>
          <w:sz w:val="32"/>
          <w:szCs w:val="32"/>
        </w:rPr>
      </w:pPr>
      <w:r>
        <w:rPr>
          <w:rFonts w:hint="default"/>
          <w:b w:val="0"/>
          <w:bCs w:val="0"/>
          <w:sz w:val="32"/>
          <w:szCs w:val="32"/>
        </w:rPr>
        <w:t xml:space="preserve">    tampered=Image.open(tampered_image_path).resize((250, 160))</w:t>
      </w:r>
    </w:p>
    <w:p w14:paraId="52D39B50">
      <w:pPr>
        <w:pStyle w:val="2"/>
        <w:ind w:left="0" w:leftChars="0" w:right="980" w:firstLine="0" w:firstLineChars="0"/>
        <w:jc w:val="both"/>
        <w:rPr>
          <w:rFonts w:hint="default"/>
          <w:b w:val="0"/>
          <w:bCs w:val="0"/>
          <w:sz w:val="32"/>
          <w:szCs w:val="32"/>
        </w:rPr>
      </w:pPr>
      <w:r>
        <w:rPr>
          <w:rFonts w:hint="default"/>
          <w:b w:val="0"/>
          <w:bCs w:val="0"/>
          <w:sz w:val="32"/>
          <w:szCs w:val="32"/>
        </w:rPr>
        <w:t xml:space="preserve">    </w:t>
      </w:r>
    </w:p>
    <w:p w14:paraId="58084CE7">
      <w:pPr>
        <w:pStyle w:val="2"/>
        <w:ind w:left="0" w:leftChars="0" w:right="980" w:firstLine="0" w:firstLineChars="0"/>
        <w:jc w:val="both"/>
        <w:rPr>
          <w:rFonts w:hint="default"/>
          <w:b w:val="0"/>
          <w:bCs w:val="0"/>
          <w:sz w:val="32"/>
          <w:szCs w:val="32"/>
        </w:rPr>
      </w:pPr>
      <w:r>
        <w:rPr>
          <w:rFonts w:hint="default"/>
          <w:b w:val="0"/>
          <w:bCs w:val="0"/>
          <w:sz w:val="32"/>
          <w:szCs w:val="32"/>
        </w:rPr>
        <w:t xml:space="preserve">    original.save(os.path.join(UPLOAD_FOLDER, 'original_resized.png'))</w:t>
      </w:r>
    </w:p>
    <w:p w14:paraId="7275B1F5">
      <w:pPr>
        <w:pStyle w:val="2"/>
        <w:ind w:left="0" w:leftChars="0" w:right="980" w:firstLine="0" w:firstLineChars="0"/>
        <w:jc w:val="both"/>
        <w:rPr>
          <w:rFonts w:hint="default"/>
          <w:b w:val="0"/>
          <w:bCs w:val="0"/>
          <w:sz w:val="32"/>
          <w:szCs w:val="32"/>
        </w:rPr>
      </w:pPr>
      <w:r>
        <w:rPr>
          <w:rFonts w:hint="default"/>
          <w:b w:val="0"/>
          <w:bCs w:val="0"/>
          <w:sz w:val="32"/>
          <w:szCs w:val="32"/>
        </w:rPr>
        <w:t xml:space="preserve">    tampered.save(os.path.join(UPLOAD_FOLDER, 'tampered_resized.png'))</w:t>
      </w:r>
    </w:p>
    <w:p w14:paraId="600EB9E5">
      <w:pPr>
        <w:rPr>
          <w:rFonts w:hint="default"/>
          <w:sz w:val="32"/>
          <w:szCs w:val="32"/>
        </w:rPr>
      </w:pPr>
    </w:p>
    <w:p w14:paraId="7ABCA927">
      <w:pPr>
        <w:pStyle w:val="2"/>
        <w:ind w:left="0" w:leftChars="0" w:right="980" w:firstLine="0" w:firstLineChars="0"/>
        <w:jc w:val="both"/>
        <w:rPr>
          <w:rFonts w:hint="default"/>
          <w:b w:val="0"/>
          <w:bCs w:val="0"/>
          <w:sz w:val="32"/>
          <w:szCs w:val="32"/>
        </w:rPr>
      </w:pPr>
      <w:r>
        <w:rPr>
          <w:rFonts w:hint="default"/>
          <w:b w:val="0"/>
          <w:bCs w:val="0"/>
          <w:sz w:val="32"/>
          <w:szCs w:val="32"/>
        </w:rPr>
        <w:t xml:space="preserve"> original_cv=cv2.imread(os.path.join(UPLOAD_FOLDER, 'original_resized.png'))</w:t>
      </w:r>
    </w:p>
    <w:p w14:paraId="78AEC6B8">
      <w:pPr>
        <w:pStyle w:val="2"/>
        <w:ind w:left="0" w:leftChars="0" w:right="980" w:firstLine="0" w:firstLineChars="0"/>
        <w:jc w:val="both"/>
        <w:rPr>
          <w:rFonts w:hint="default"/>
          <w:b w:val="0"/>
          <w:bCs w:val="0"/>
          <w:sz w:val="32"/>
          <w:szCs w:val="32"/>
        </w:rPr>
      </w:pPr>
      <w:r>
        <w:rPr>
          <w:rFonts w:hint="default"/>
          <w:b w:val="0"/>
          <w:bCs w:val="0"/>
          <w:sz w:val="32"/>
          <w:szCs w:val="32"/>
        </w:rPr>
        <w:t xml:space="preserve">    tampered_cv=cv2.imread(os.path.join(UPLOAD_FOLDER, 'tampered_resized.png'))</w:t>
      </w:r>
    </w:p>
    <w:p w14:paraId="0E811D1A">
      <w:pPr>
        <w:pStyle w:val="2"/>
        <w:ind w:left="0" w:leftChars="0" w:right="980" w:firstLine="0" w:firstLineChars="0"/>
        <w:jc w:val="both"/>
        <w:rPr>
          <w:rFonts w:hint="default"/>
          <w:b w:val="0"/>
          <w:bCs w:val="0"/>
          <w:sz w:val="32"/>
          <w:szCs w:val="32"/>
        </w:rPr>
      </w:pPr>
    </w:p>
    <w:p w14:paraId="156B57BE">
      <w:pPr>
        <w:pStyle w:val="2"/>
        <w:ind w:left="0" w:leftChars="0" w:right="980" w:firstLine="0" w:firstLineChars="0"/>
        <w:jc w:val="both"/>
        <w:rPr>
          <w:rFonts w:hint="default"/>
          <w:b w:val="0"/>
          <w:bCs w:val="0"/>
          <w:sz w:val="32"/>
          <w:szCs w:val="32"/>
        </w:rPr>
      </w:pPr>
      <w:r>
        <w:rPr>
          <w:rFonts w:hint="default"/>
          <w:b w:val="0"/>
          <w:bCs w:val="0"/>
          <w:sz w:val="32"/>
          <w:szCs w:val="32"/>
        </w:rPr>
        <w:t xml:space="preserve">    original_gray=cv2.cvtColor(original_cv, cv2.COLOR_BGR2GRAY)</w:t>
      </w:r>
    </w:p>
    <w:p w14:paraId="60061B4F">
      <w:pPr>
        <w:pStyle w:val="2"/>
        <w:ind w:left="0" w:leftChars="0" w:right="980" w:firstLine="0" w:firstLineChars="0"/>
        <w:jc w:val="both"/>
        <w:rPr>
          <w:rFonts w:hint="default"/>
          <w:b w:val="0"/>
          <w:bCs w:val="0"/>
          <w:sz w:val="32"/>
          <w:szCs w:val="32"/>
        </w:rPr>
      </w:pPr>
      <w:r>
        <w:rPr>
          <w:rFonts w:hint="default"/>
          <w:b w:val="0"/>
          <w:bCs w:val="0"/>
          <w:sz w:val="32"/>
          <w:szCs w:val="32"/>
        </w:rPr>
        <w:t xml:space="preserve">    tampered_gray=cv2.cvtColor(tampered_cv, cv2.COLOR_BGR2GRAY)</w:t>
      </w:r>
    </w:p>
    <w:p w14:paraId="0A3F3CA9">
      <w:pPr>
        <w:pStyle w:val="2"/>
        <w:ind w:left="0" w:leftChars="0" w:right="980" w:firstLine="0" w:firstLineChars="0"/>
        <w:jc w:val="both"/>
        <w:rPr>
          <w:rFonts w:hint="default"/>
          <w:b w:val="0"/>
          <w:bCs w:val="0"/>
          <w:sz w:val="32"/>
          <w:szCs w:val="32"/>
        </w:rPr>
      </w:pPr>
    </w:p>
    <w:p w14:paraId="1CC51E40">
      <w:pPr>
        <w:pStyle w:val="2"/>
        <w:ind w:left="0" w:leftChars="0" w:right="980" w:firstLine="0" w:firstLineChars="0"/>
        <w:jc w:val="both"/>
        <w:rPr>
          <w:rFonts w:hint="default"/>
          <w:b w:val="0"/>
          <w:bCs w:val="0"/>
          <w:sz w:val="32"/>
          <w:szCs w:val="32"/>
        </w:rPr>
      </w:pPr>
      <w:r>
        <w:rPr>
          <w:rFonts w:hint="default"/>
          <w:b w:val="0"/>
          <w:bCs w:val="0"/>
          <w:sz w:val="32"/>
          <w:szCs w:val="32"/>
        </w:rPr>
        <w:t xml:space="preserve">    score,diff=structural_similarity(original_gray, tampered_gray, full=True)</w:t>
      </w:r>
    </w:p>
    <w:p w14:paraId="47EAE718">
      <w:pPr>
        <w:pStyle w:val="2"/>
        <w:ind w:left="0" w:leftChars="0" w:right="980" w:firstLine="0" w:firstLineChars="0"/>
        <w:jc w:val="both"/>
        <w:rPr>
          <w:rFonts w:hint="default"/>
          <w:b w:val="0"/>
          <w:bCs w:val="0"/>
          <w:sz w:val="32"/>
          <w:szCs w:val="32"/>
        </w:rPr>
      </w:pPr>
      <w:r>
        <w:rPr>
          <w:rFonts w:hint="default"/>
          <w:b w:val="0"/>
          <w:bCs w:val="0"/>
          <w:sz w:val="32"/>
          <w:szCs w:val="32"/>
        </w:rPr>
        <w:t xml:space="preserve">    diff = (diff * 255).astype("uint8")</w:t>
      </w:r>
    </w:p>
    <w:p w14:paraId="3B59C122">
      <w:pPr>
        <w:pStyle w:val="2"/>
        <w:ind w:left="0" w:leftChars="0" w:right="980" w:firstLine="0" w:firstLineChars="0"/>
        <w:jc w:val="both"/>
        <w:rPr>
          <w:rFonts w:hint="default"/>
          <w:b w:val="0"/>
          <w:bCs w:val="0"/>
          <w:sz w:val="32"/>
          <w:szCs w:val="32"/>
        </w:rPr>
      </w:pPr>
      <w:r>
        <w:rPr>
          <w:rFonts w:hint="default"/>
          <w:b w:val="0"/>
          <w:bCs w:val="0"/>
          <w:sz w:val="32"/>
          <w:szCs w:val="32"/>
        </w:rPr>
        <w:t xml:space="preserve">    thresh=cv2.threshold(diff,0,255, cv2.THRESH_BINARY_INV | cv2.THRESH_OTSU)[1]</w:t>
      </w:r>
    </w:p>
    <w:p w14:paraId="6574A29A">
      <w:pPr>
        <w:pStyle w:val="2"/>
        <w:ind w:left="0" w:leftChars="0" w:right="980" w:firstLine="0" w:firstLineChars="0"/>
        <w:jc w:val="both"/>
        <w:rPr>
          <w:rFonts w:hint="default"/>
          <w:b w:val="0"/>
          <w:bCs w:val="0"/>
          <w:sz w:val="32"/>
          <w:szCs w:val="32"/>
        </w:rPr>
      </w:pPr>
      <w:r>
        <w:rPr>
          <w:rFonts w:hint="default"/>
          <w:b w:val="0"/>
          <w:bCs w:val="0"/>
          <w:sz w:val="32"/>
          <w:szCs w:val="32"/>
        </w:rPr>
        <w:t xml:space="preserve">    cnts=imutils.grab_contours(cv2.findContours(thresh.copy(), cv2.RETR_EXTERNAL, cv2.CHAIN_APPROX_SIMPLE))</w:t>
      </w:r>
    </w:p>
    <w:p w14:paraId="13DF42FD">
      <w:pPr>
        <w:pStyle w:val="2"/>
        <w:ind w:left="0" w:leftChars="0" w:right="980" w:firstLine="0" w:firstLineChars="0"/>
        <w:jc w:val="both"/>
        <w:rPr>
          <w:rFonts w:hint="default"/>
          <w:b w:val="0"/>
          <w:bCs w:val="0"/>
          <w:sz w:val="32"/>
          <w:szCs w:val="32"/>
        </w:rPr>
      </w:pPr>
    </w:p>
    <w:p w14:paraId="39813FCC">
      <w:pPr>
        <w:pStyle w:val="2"/>
        <w:ind w:left="0" w:leftChars="0" w:right="980" w:firstLine="0" w:firstLineChars="0"/>
        <w:jc w:val="both"/>
        <w:rPr>
          <w:rFonts w:hint="default"/>
          <w:b w:val="0"/>
          <w:bCs w:val="0"/>
          <w:sz w:val="32"/>
          <w:szCs w:val="32"/>
        </w:rPr>
      </w:pPr>
      <w:r>
        <w:rPr>
          <w:rFonts w:hint="default"/>
          <w:b w:val="0"/>
          <w:bCs w:val="0"/>
          <w:sz w:val="32"/>
          <w:szCs w:val="32"/>
        </w:rPr>
        <w:t xml:space="preserve">    for c in cnts:</w:t>
      </w:r>
    </w:p>
    <w:p w14:paraId="2A40FD50">
      <w:pPr>
        <w:pStyle w:val="2"/>
        <w:ind w:left="0" w:leftChars="0" w:right="980" w:firstLine="0" w:firstLineChars="0"/>
        <w:jc w:val="both"/>
        <w:rPr>
          <w:rFonts w:hint="default"/>
          <w:b w:val="0"/>
          <w:bCs w:val="0"/>
          <w:sz w:val="32"/>
          <w:szCs w:val="32"/>
        </w:rPr>
      </w:pPr>
      <w:r>
        <w:rPr>
          <w:rFonts w:hint="default"/>
          <w:b w:val="0"/>
          <w:bCs w:val="0"/>
          <w:sz w:val="32"/>
          <w:szCs w:val="32"/>
        </w:rPr>
        <w:t xml:space="preserve">        (x, y, w, h) = cv2.boundingRect(c)</w:t>
      </w:r>
    </w:p>
    <w:p w14:paraId="0F0FD13D">
      <w:pPr>
        <w:pStyle w:val="2"/>
        <w:ind w:left="0" w:leftChars="0" w:right="980" w:firstLine="0" w:firstLineChars="0"/>
        <w:jc w:val="both"/>
        <w:rPr>
          <w:rFonts w:hint="default"/>
          <w:b w:val="0"/>
          <w:bCs w:val="0"/>
          <w:sz w:val="32"/>
          <w:szCs w:val="32"/>
        </w:rPr>
      </w:pPr>
      <w:r>
        <w:rPr>
          <w:rFonts w:hint="default"/>
          <w:b w:val="0"/>
          <w:bCs w:val="0"/>
          <w:sz w:val="32"/>
          <w:szCs w:val="32"/>
        </w:rPr>
        <w:t xml:space="preserve">        cv2.rectangle(original_cv, (x, y), (x + w, y + h), (0, 0, 255), 2)</w:t>
      </w:r>
    </w:p>
    <w:p w14:paraId="49BC5515">
      <w:pPr>
        <w:pStyle w:val="2"/>
        <w:ind w:left="0" w:leftChars="0" w:right="980" w:firstLine="0" w:firstLineChars="0"/>
        <w:jc w:val="both"/>
        <w:rPr>
          <w:rFonts w:hint="default"/>
          <w:b w:val="0"/>
          <w:bCs w:val="0"/>
          <w:sz w:val="32"/>
          <w:szCs w:val="32"/>
        </w:rPr>
      </w:pPr>
      <w:r>
        <w:rPr>
          <w:rFonts w:hint="default"/>
          <w:b w:val="0"/>
          <w:bCs w:val="0"/>
          <w:sz w:val="32"/>
          <w:szCs w:val="32"/>
        </w:rPr>
        <w:t xml:space="preserve">        cv2.rectangle(tampered_cv, (x, y), (x + w, y + h), (0, 0, 255), 2)</w:t>
      </w:r>
    </w:p>
    <w:p w14:paraId="28E23C69">
      <w:pPr>
        <w:pStyle w:val="2"/>
        <w:ind w:left="0" w:leftChars="0" w:right="980" w:firstLine="0" w:firstLineChars="0"/>
        <w:jc w:val="both"/>
        <w:rPr>
          <w:rFonts w:hint="default"/>
          <w:b w:val="0"/>
          <w:bCs w:val="0"/>
          <w:sz w:val="32"/>
          <w:szCs w:val="32"/>
        </w:rPr>
      </w:pPr>
    </w:p>
    <w:p w14:paraId="08749230">
      <w:pPr>
        <w:pStyle w:val="2"/>
        <w:ind w:left="0" w:leftChars="0" w:right="980" w:firstLine="0" w:firstLineChars="0"/>
        <w:jc w:val="both"/>
        <w:rPr>
          <w:rFonts w:hint="default"/>
          <w:b w:val="0"/>
          <w:bCs w:val="0"/>
          <w:sz w:val="32"/>
          <w:szCs w:val="32"/>
        </w:rPr>
      </w:pPr>
      <w:r>
        <w:rPr>
          <w:rFonts w:hint="default"/>
          <w:b w:val="0"/>
          <w:bCs w:val="0"/>
          <w:sz w:val="32"/>
          <w:szCs w:val="32"/>
        </w:rPr>
        <w:t xml:space="preserve">    cv2.imwrite(os.path.join(UPLOAD_FOLDER, 'original_with_contours.png'), original_cv)</w:t>
      </w:r>
    </w:p>
    <w:p w14:paraId="1F53F48C">
      <w:pPr>
        <w:pStyle w:val="2"/>
        <w:ind w:left="0" w:leftChars="0" w:right="980" w:firstLine="0" w:firstLineChars="0"/>
        <w:jc w:val="both"/>
        <w:rPr>
          <w:rFonts w:hint="default"/>
          <w:b w:val="0"/>
          <w:bCs w:val="0"/>
          <w:sz w:val="32"/>
          <w:szCs w:val="32"/>
        </w:rPr>
      </w:pPr>
      <w:r>
        <w:rPr>
          <w:rFonts w:hint="default"/>
          <w:b w:val="0"/>
          <w:bCs w:val="0"/>
          <w:sz w:val="32"/>
          <w:szCs w:val="32"/>
        </w:rPr>
        <w:t xml:space="preserve">    cv2.imwrite(os.path.join(UPLOAD_FOLDER, 'tampered_with_contours.png'), tampered_cv)</w:t>
      </w:r>
    </w:p>
    <w:p w14:paraId="4C9D48D6">
      <w:pPr>
        <w:pStyle w:val="2"/>
        <w:ind w:left="0" w:leftChars="0" w:right="980" w:firstLine="0" w:firstLineChars="0"/>
        <w:jc w:val="both"/>
        <w:rPr>
          <w:rFonts w:hint="default"/>
          <w:b w:val="0"/>
          <w:bCs w:val="0"/>
          <w:sz w:val="32"/>
          <w:szCs w:val="32"/>
        </w:rPr>
      </w:pPr>
      <w:r>
        <w:rPr>
          <w:rFonts w:hint="default"/>
          <w:b w:val="0"/>
          <w:bCs w:val="0"/>
          <w:sz w:val="32"/>
          <w:szCs w:val="32"/>
        </w:rPr>
        <w:t xml:space="preserve">    return score</w:t>
      </w:r>
    </w:p>
    <w:p w14:paraId="06804A53">
      <w:pPr>
        <w:pStyle w:val="2"/>
        <w:ind w:left="0" w:leftChars="0" w:right="980" w:firstLine="0" w:firstLineChars="0"/>
        <w:jc w:val="both"/>
        <w:rPr>
          <w:rFonts w:hint="default"/>
          <w:b w:val="0"/>
          <w:bCs w:val="0"/>
          <w:sz w:val="32"/>
          <w:szCs w:val="32"/>
        </w:rPr>
      </w:pPr>
    </w:p>
    <w:p w14:paraId="39010DA4">
      <w:pPr>
        <w:pStyle w:val="2"/>
        <w:ind w:left="0" w:leftChars="0" w:right="980" w:firstLine="0" w:firstLineChars="0"/>
        <w:jc w:val="both"/>
        <w:rPr>
          <w:rFonts w:hint="default"/>
          <w:b w:val="0"/>
          <w:bCs w:val="0"/>
          <w:sz w:val="32"/>
          <w:szCs w:val="32"/>
        </w:rPr>
      </w:pPr>
      <w:r>
        <w:rPr>
          <w:rFonts w:hint="default"/>
          <w:b w:val="0"/>
          <w:bCs w:val="0"/>
          <w:sz w:val="32"/>
          <w:szCs w:val="32"/>
        </w:rPr>
        <w:t>def transform_image(image_bytes):</w:t>
      </w:r>
    </w:p>
    <w:p w14:paraId="46818AB9">
      <w:pPr>
        <w:pStyle w:val="2"/>
        <w:ind w:left="0" w:leftChars="0" w:right="980" w:firstLine="0" w:firstLineChars="0"/>
        <w:jc w:val="both"/>
        <w:rPr>
          <w:rFonts w:hint="default"/>
          <w:b w:val="0"/>
          <w:bCs w:val="0"/>
          <w:sz w:val="32"/>
          <w:szCs w:val="32"/>
        </w:rPr>
      </w:pPr>
      <w:r>
        <w:rPr>
          <w:rFonts w:hint="default"/>
          <w:b w:val="0"/>
          <w:bCs w:val="0"/>
          <w:sz w:val="32"/>
          <w:szCs w:val="32"/>
        </w:rPr>
        <w:t xml:space="preserve">    image=Image.open(io.BytesIO(image_bytes)).convert('RGB')</w:t>
      </w:r>
    </w:p>
    <w:p w14:paraId="3EE4A047">
      <w:pPr>
        <w:pStyle w:val="2"/>
        <w:ind w:left="0" w:leftChars="0" w:right="980" w:firstLine="0" w:firstLineChars="0"/>
        <w:jc w:val="both"/>
        <w:rPr>
          <w:rFonts w:hint="default"/>
          <w:b w:val="0"/>
          <w:bCs w:val="0"/>
          <w:sz w:val="32"/>
          <w:szCs w:val="32"/>
        </w:rPr>
      </w:pPr>
      <w:r>
        <w:rPr>
          <w:rFonts w:hint="default"/>
          <w:b w:val="0"/>
          <w:bCs w:val="0"/>
          <w:sz w:val="32"/>
          <w:szCs w:val="32"/>
        </w:rPr>
        <w:t xml:space="preserve">    transform = transforms.Compose([</w:t>
      </w:r>
    </w:p>
    <w:p w14:paraId="5D527982">
      <w:pPr>
        <w:pStyle w:val="2"/>
        <w:ind w:left="0" w:leftChars="0" w:right="980" w:firstLine="0" w:firstLineChars="0"/>
        <w:jc w:val="both"/>
        <w:rPr>
          <w:rFonts w:hint="default"/>
          <w:b w:val="0"/>
          <w:bCs w:val="0"/>
          <w:sz w:val="32"/>
          <w:szCs w:val="32"/>
        </w:rPr>
      </w:pPr>
      <w:r>
        <w:rPr>
          <w:rFonts w:hint="default"/>
          <w:b w:val="0"/>
          <w:bCs w:val="0"/>
          <w:sz w:val="32"/>
          <w:szCs w:val="32"/>
        </w:rPr>
        <w:t xml:space="preserve">        transforms.Resize((224, 224)),</w:t>
      </w:r>
    </w:p>
    <w:p w14:paraId="2B9772E1">
      <w:pPr>
        <w:pStyle w:val="2"/>
        <w:ind w:left="0" w:leftChars="0" w:right="980" w:firstLine="0" w:firstLineChars="0"/>
        <w:jc w:val="both"/>
        <w:rPr>
          <w:rFonts w:hint="default"/>
          <w:b w:val="0"/>
          <w:bCs w:val="0"/>
          <w:sz w:val="32"/>
          <w:szCs w:val="32"/>
        </w:rPr>
      </w:pPr>
      <w:r>
        <w:rPr>
          <w:rFonts w:hint="default"/>
          <w:b w:val="0"/>
          <w:bCs w:val="0"/>
          <w:sz w:val="32"/>
          <w:szCs w:val="32"/>
        </w:rPr>
        <w:t xml:space="preserve">        transforms.ToTensor(),</w:t>
      </w:r>
    </w:p>
    <w:p w14:paraId="0D7FABD9">
      <w:pPr>
        <w:pStyle w:val="2"/>
        <w:ind w:left="0" w:leftChars="0" w:right="980" w:firstLine="0" w:firstLineChars="0"/>
        <w:jc w:val="both"/>
        <w:rPr>
          <w:rFonts w:hint="default"/>
          <w:b w:val="0"/>
          <w:bCs w:val="0"/>
          <w:sz w:val="32"/>
          <w:szCs w:val="32"/>
        </w:rPr>
      </w:pPr>
      <w:r>
        <w:rPr>
          <w:rFonts w:hint="default"/>
          <w:b w:val="0"/>
          <w:bCs w:val="0"/>
          <w:sz w:val="32"/>
          <w:szCs w:val="32"/>
        </w:rPr>
        <w:t xml:space="preserve">        transforms.Normalize(mean=[0.485, 0.456, 0.406],</w:t>
      </w:r>
    </w:p>
    <w:p w14:paraId="1126914C">
      <w:pPr>
        <w:pStyle w:val="2"/>
        <w:ind w:left="0" w:leftChars="0" w:right="980" w:firstLine="0" w:firstLineChars="0"/>
        <w:jc w:val="both"/>
        <w:rPr>
          <w:rFonts w:hint="default"/>
          <w:b w:val="0"/>
          <w:bCs w:val="0"/>
          <w:sz w:val="32"/>
          <w:szCs w:val="32"/>
        </w:rPr>
      </w:pPr>
      <w:r>
        <w:rPr>
          <w:rFonts w:hint="default"/>
          <w:b w:val="0"/>
          <w:bCs w:val="0"/>
          <w:sz w:val="32"/>
          <w:szCs w:val="32"/>
        </w:rPr>
        <w:t xml:space="preserve">                             std=[0.229, 0.224, 0.225])</w:t>
      </w:r>
    </w:p>
    <w:p w14:paraId="0BD7DB8E">
      <w:pPr>
        <w:pStyle w:val="2"/>
        <w:ind w:left="0" w:leftChars="0" w:right="980" w:firstLine="0" w:firstLineChars="0"/>
        <w:jc w:val="both"/>
        <w:rPr>
          <w:rFonts w:hint="default"/>
          <w:b w:val="0"/>
          <w:bCs w:val="0"/>
          <w:sz w:val="32"/>
          <w:szCs w:val="32"/>
        </w:rPr>
      </w:pPr>
      <w:r>
        <w:rPr>
          <w:rFonts w:hint="default"/>
          <w:b w:val="0"/>
          <w:bCs w:val="0"/>
          <w:sz w:val="32"/>
          <w:szCs w:val="32"/>
        </w:rPr>
        <w:t xml:space="preserve">    ])</w:t>
      </w:r>
    </w:p>
    <w:p w14:paraId="51AA2F2F">
      <w:pPr>
        <w:pStyle w:val="2"/>
        <w:ind w:left="0" w:leftChars="0" w:right="980" w:firstLine="0" w:firstLineChars="0"/>
        <w:jc w:val="both"/>
        <w:rPr>
          <w:rFonts w:hint="default"/>
          <w:b w:val="0"/>
          <w:bCs w:val="0"/>
          <w:sz w:val="32"/>
          <w:szCs w:val="32"/>
        </w:rPr>
      </w:pPr>
      <w:r>
        <w:rPr>
          <w:rFonts w:hint="default"/>
          <w:b w:val="0"/>
          <w:bCs w:val="0"/>
          <w:sz w:val="32"/>
          <w:szCs w:val="32"/>
        </w:rPr>
        <w:t xml:space="preserve">    return transform(image).unsqueeze(0)</w:t>
      </w:r>
    </w:p>
    <w:p w14:paraId="7727F797">
      <w:pPr>
        <w:pStyle w:val="2"/>
        <w:ind w:left="0" w:leftChars="0" w:right="980" w:firstLine="0" w:firstLineChars="0"/>
        <w:jc w:val="both"/>
        <w:rPr>
          <w:rFonts w:hint="default"/>
          <w:b w:val="0"/>
          <w:bCs w:val="0"/>
          <w:sz w:val="32"/>
          <w:szCs w:val="32"/>
        </w:rPr>
      </w:pPr>
    </w:p>
    <w:p w14:paraId="71B7B8FC">
      <w:pPr>
        <w:pStyle w:val="2"/>
        <w:ind w:left="0" w:leftChars="0" w:right="980" w:firstLine="0" w:firstLineChars="0"/>
        <w:jc w:val="both"/>
        <w:rPr>
          <w:rFonts w:hint="default"/>
          <w:b w:val="0"/>
          <w:bCs w:val="0"/>
          <w:sz w:val="32"/>
          <w:szCs w:val="32"/>
        </w:rPr>
      </w:pPr>
      <w:r>
        <w:rPr>
          <w:rFonts w:hint="default"/>
          <w:b w:val="0"/>
          <w:bCs w:val="0"/>
          <w:sz w:val="32"/>
          <w:szCs w:val="32"/>
        </w:rPr>
        <w:t>def predict_image(image_bytes):</w:t>
      </w:r>
    </w:p>
    <w:p w14:paraId="2B5DD3AE">
      <w:pPr>
        <w:pStyle w:val="2"/>
        <w:ind w:left="0" w:leftChars="0" w:right="980" w:firstLine="0" w:firstLineChars="0"/>
        <w:jc w:val="both"/>
        <w:rPr>
          <w:rFonts w:hint="default"/>
          <w:b w:val="0"/>
          <w:bCs w:val="0"/>
          <w:sz w:val="32"/>
          <w:szCs w:val="32"/>
        </w:rPr>
      </w:pPr>
      <w:r>
        <w:rPr>
          <w:rFonts w:hint="default"/>
          <w:b w:val="0"/>
          <w:bCs w:val="0"/>
          <w:sz w:val="32"/>
          <w:szCs w:val="32"/>
        </w:rPr>
        <w:t xml:space="preserve">    input_tensor = transform_image(image_bytes)</w:t>
      </w:r>
    </w:p>
    <w:p w14:paraId="1DAA6808">
      <w:pPr>
        <w:pStyle w:val="2"/>
        <w:ind w:left="0" w:leftChars="0" w:right="980" w:firstLine="0" w:firstLineChars="0"/>
        <w:jc w:val="both"/>
        <w:rPr>
          <w:rFonts w:hint="default"/>
          <w:b w:val="0"/>
          <w:bCs w:val="0"/>
          <w:sz w:val="32"/>
          <w:szCs w:val="32"/>
        </w:rPr>
      </w:pPr>
      <w:r>
        <w:rPr>
          <w:rFonts w:hint="default"/>
          <w:b w:val="0"/>
          <w:bCs w:val="0"/>
          <w:sz w:val="32"/>
          <w:szCs w:val="32"/>
        </w:rPr>
        <w:t xml:space="preserve">    with torch.no_grad():</w:t>
      </w:r>
    </w:p>
    <w:p w14:paraId="6072448F">
      <w:pPr>
        <w:pStyle w:val="2"/>
        <w:ind w:left="0" w:leftChars="0" w:right="980" w:firstLine="0" w:firstLineChars="0"/>
        <w:jc w:val="both"/>
        <w:rPr>
          <w:rFonts w:hint="default"/>
          <w:b w:val="0"/>
          <w:bCs w:val="0"/>
          <w:sz w:val="32"/>
          <w:szCs w:val="32"/>
        </w:rPr>
      </w:pPr>
      <w:r>
        <w:rPr>
          <w:rFonts w:hint="default"/>
          <w:b w:val="0"/>
          <w:bCs w:val="0"/>
          <w:sz w:val="32"/>
          <w:szCs w:val="32"/>
        </w:rPr>
        <w:t xml:space="preserve">        output = model(input_tensor)</w:t>
      </w:r>
    </w:p>
    <w:p w14:paraId="127863DF">
      <w:pPr>
        <w:pStyle w:val="2"/>
        <w:ind w:left="0" w:leftChars="0" w:right="980" w:firstLine="0" w:firstLineChars="0"/>
        <w:jc w:val="both"/>
        <w:rPr>
          <w:rFonts w:hint="default"/>
          <w:b w:val="0"/>
          <w:bCs w:val="0"/>
          <w:sz w:val="32"/>
          <w:szCs w:val="32"/>
        </w:rPr>
      </w:pPr>
      <w:r>
        <w:rPr>
          <w:rFonts w:hint="default"/>
          <w:b w:val="0"/>
          <w:bCs w:val="0"/>
          <w:sz w:val="32"/>
          <w:szCs w:val="32"/>
        </w:rPr>
        <w:t xml:space="preserve">    prob = torch.sigmoid(output)</w:t>
      </w:r>
    </w:p>
    <w:p w14:paraId="0499E433">
      <w:pPr>
        <w:pStyle w:val="2"/>
        <w:ind w:left="0" w:leftChars="0" w:right="980" w:firstLine="0" w:firstLineChars="0"/>
        <w:jc w:val="both"/>
        <w:rPr>
          <w:rFonts w:hint="default"/>
          <w:b w:val="0"/>
          <w:bCs w:val="0"/>
          <w:sz w:val="32"/>
          <w:szCs w:val="32"/>
        </w:rPr>
      </w:pPr>
      <w:r>
        <w:rPr>
          <w:rFonts w:hint="default"/>
          <w:b w:val="0"/>
          <w:bCs w:val="0"/>
          <w:sz w:val="32"/>
          <w:szCs w:val="32"/>
        </w:rPr>
        <w:t xml:space="preserve">    label = 'Real' if output.item() &gt;= 0 else 'Fake'</w:t>
      </w:r>
    </w:p>
    <w:p w14:paraId="11046192">
      <w:pPr>
        <w:pStyle w:val="2"/>
        <w:ind w:left="0" w:leftChars="0" w:right="980" w:firstLine="0" w:firstLineChars="0"/>
        <w:jc w:val="both"/>
        <w:rPr>
          <w:rFonts w:hint="default"/>
          <w:b w:val="0"/>
          <w:bCs w:val="0"/>
          <w:sz w:val="32"/>
          <w:szCs w:val="32"/>
        </w:rPr>
      </w:pPr>
      <w:r>
        <w:rPr>
          <w:rFonts w:hint="default"/>
          <w:b w:val="0"/>
          <w:bCs w:val="0"/>
          <w:sz w:val="32"/>
          <w:szCs w:val="32"/>
        </w:rPr>
        <w:t xml:space="preserve">    return label, prob.item()</w:t>
      </w:r>
    </w:p>
    <w:p w14:paraId="5993A735">
      <w:pPr>
        <w:pStyle w:val="2"/>
        <w:ind w:left="0" w:leftChars="0" w:right="980" w:firstLine="0" w:firstLineChars="0"/>
        <w:jc w:val="both"/>
        <w:rPr>
          <w:rFonts w:hint="default"/>
          <w:b w:val="0"/>
          <w:bCs w:val="0"/>
          <w:sz w:val="32"/>
          <w:szCs w:val="32"/>
        </w:rPr>
      </w:pPr>
    </w:p>
    <w:p w14:paraId="78BCD403">
      <w:pPr>
        <w:pStyle w:val="2"/>
        <w:ind w:left="0" w:leftChars="0" w:right="980" w:firstLine="0" w:firstLineChars="0"/>
        <w:jc w:val="both"/>
        <w:rPr>
          <w:rFonts w:hint="default"/>
          <w:b w:val="0"/>
          <w:bCs w:val="0"/>
          <w:sz w:val="32"/>
          <w:szCs w:val="32"/>
        </w:rPr>
      </w:pPr>
      <w:r>
        <w:rPr>
          <w:rFonts w:hint="default"/>
          <w:b w:val="0"/>
          <w:bCs w:val="0"/>
          <w:sz w:val="32"/>
          <w:szCs w:val="32"/>
        </w:rPr>
        <w:t># ---------- Routes ----------</w:t>
      </w:r>
    </w:p>
    <w:p w14:paraId="64F7B461">
      <w:pPr>
        <w:pStyle w:val="2"/>
        <w:ind w:left="0" w:leftChars="0" w:right="980" w:firstLine="0" w:firstLineChars="0"/>
        <w:jc w:val="both"/>
        <w:rPr>
          <w:rFonts w:hint="default"/>
          <w:b w:val="0"/>
          <w:bCs w:val="0"/>
          <w:sz w:val="32"/>
          <w:szCs w:val="32"/>
        </w:rPr>
      </w:pPr>
    </w:p>
    <w:p w14:paraId="041D7618">
      <w:pPr>
        <w:pStyle w:val="2"/>
        <w:ind w:left="0" w:leftChars="0" w:right="980" w:firstLine="0" w:firstLineChars="0"/>
        <w:jc w:val="both"/>
        <w:rPr>
          <w:rFonts w:hint="default"/>
          <w:b w:val="0"/>
          <w:bCs w:val="0"/>
          <w:sz w:val="32"/>
          <w:szCs w:val="32"/>
        </w:rPr>
      </w:pPr>
      <w:r>
        <w:rPr>
          <w:rFonts w:hint="default"/>
          <w:b w:val="0"/>
          <w:bCs w:val="0"/>
          <w:sz w:val="32"/>
          <w:szCs w:val="32"/>
        </w:rPr>
        <w:t>@app.route('/')</w:t>
      </w:r>
    </w:p>
    <w:p w14:paraId="3DAF3D49">
      <w:pPr>
        <w:pStyle w:val="2"/>
        <w:ind w:left="0" w:leftChars="0" w:right="980" w:firstLine="0" w:firstLineChars="0"/>
        <w:jc w:val="both"/>
        <w:rPr>
          <w:rFonts w:hint="default"/>
          <w:b w:val="0"/>
          <w:bCs w:val="0"/>
          <w:sz w:val="32"/>
          <w:szCs w:val="32"/>
        </w:rPr>
      </w:pPr>
      <w:r>
        <w:rPr>
          <w:rFonts w:hint="default"/>
          <w:b w:val="0"/>
          <w:bCs w:val="0"/>
          <w:sz w:val="32"/>
          <w:szCs w:val="32"/>
        </w:rPr>
        <w:t>def upload_form():</w:t>
      </w:r>
    </w:p>
    <w:p w14:paraId="14B4D9BD">
      <w:pPr>
        <w:pStyle w:val="2"/>
        <w:ind w:left="0" w:leftChars="0" w:right="980" w:firstLine="0" w:firstLineChars="0"/>
        <w:jc w:val="both"/>
        <w:rPr>
          <w:rFonts w:hint="default"/>
          <w:b w:val="0"/>
          <w:bCs w:val="0"/>
          <w:sz w:val="32"/>
          <w:szCs w:val="32"/>
        </w:rPr>
      </w:pPr>
      <w:r>
        <w:rPr>
          <w:rFonts w:hint="default"/>
          <w:b w:val="0"/>
          <w:bCs w:val="0"/>
          <w:sz w:val="32"/>
          <w:szCs w:val="32"/>
        </w:rPr>
        <w:t xml:space="preserve">    return render_template('upload.html')</w:t>
      </w:r>
    </w:p>
    <w:p w14:paraId="7E14C34B">
      <w:pPr>
        <w:pStyle w:val="2"/>
        <w:ind w:left="0" w:leftChars="0" w:right="980" w:firstLine="0" w:firstLineChars="0"/>
        <w:jc w:val="both"/>
        <w:rPr>
          <w:rFonts w:hint="default"/>
          <w:b w:val="0"/>
          <w:bCs w:val="0"/>
          <w:sz w:val="32"/>
          <w:szCs w:val="32"/>
        </w:rPr>
      </w:pPr>
    </w:p>
    <w:p w14:paraId="75EB67C7">
      <w:pPr>
        <w:pStyle w:val="2"/>
        <w:ind w:left="0" w:leftChars="0" w:right="980" w:firstLine="0" w:firstLineChars="0"/>
        <w:jc w:val="both"/>
        <w:rPr>
          <w:rFonts w:hint="default"/>
          <w:b w:val="0"/>
          <w:bCs w:val="0"/>
          <w:sz w:val="32"/>
          <w:szCs w:val="32"/>
        </w:rPr>
      </w:pPr>
      <w:r>
        <w:rPr>
          <w:rFonts w:hint="default"/>
          <w:b w:val="0"/>
          <w:bCs w:val="0"/>
          <w:sz w:val="32"/>
          <w:szCs w:val="32"/>
        </w:rPr>
        <w:t xml:space="preserve">@app.route('/home') </w:t>
      </w:r>
    </w:p>
    <w:p w14:paraId="55EE8332">
      <w:pPr>
        <w:pStyle w:val="2"/>
        <w:ind w:left="0" w:leftChars="0" w:right="980" w:firstLine="0" w:firstLineChars="0"/>
        <w:jc w:val="both"/>
        <w:rPr>
          <w:rFonts w:hint="default"/>
          <w:b w:val="0"/>
          <w:bCs w:val="0"/>
          <w:sz w:val="32"/>
          <w:szCs w:val="32"/>
        </w:rPr>
      </w:pPr>
      <w:r>
        <w:rPr>
          <w:rFonts w:hint="default"/>
          <w:b w:val="0"/>
          <w:bCs w:val="0"/>
          <w:sz w:val="32"/>
          <w:szCs w:val="32"/>
        </w:rPr>
        <w:t>def home():</w:t>
      </w:r>
    </w:p>
    <w:p w14:paraId="62DE7315">
      <w:pPr>
        <w:pStyle w:val="2"/>
        <w:ind w:left="0" w:leftChars="0" w:right="980" w:firstLine="0" w:firstLineChars="0"/>
        <w:jc w:val="both"/>
        <w:rPr>
          <w:rFonts w:hint="default"/>
          <w:b w:val="0"/>
          <w:bCs w:val="0"/>
          <w:sz w:val="32"/>
          <w:szCs w:val="32"/>
        </w:rPr>
      </w:pPr>
      <w:r>
        <w:rPr>
          <w:rFonts w:hint="default"/>
          <w:b w:val="0"/>
          <w:bCs w:val="0"/>
          <w:sz w:val="32"/>
          <w:szCs w:val="32"/>
        </w:rPr>
        <w:t xml:space="preserve">    return render_template('index.html')</w:t>
      </w:r>
    </w:p>
    <w:p w14:paraId="1CE61CD2">
      <w:pPr>
        <w:pStyle w:val="2"/>
        <w:ind w:left="0" w:leftChars="0" w:right="980" w:firstLine="0" w:firstLineChars="0"/>
        <w:jc w:val="both"/>
        <w:rPr>
          <w:rFonts w:hint="default"/>
          <w:b w:val="0"/>
          <w:bCs w:val="0"/>
          <w:sz w:val="32"/>
          <w:szCs w:val="32"/>
        </w:rPr>
      </w:pPr>
    </w:p>
    <w:p w14:paraId="35845D9B">
      <w:pPr>
        <w:pStyle w:val="2"/>
        <w:ind w:left="0" w:leftChars="0" w:right="980" w:firstLine="0" w:firstLineChars="0"/>
        <w:jc w:val="both"/>
        <w:rPr>
          <w:rFonts w:hint="default"/>
          <w:b w:val="0"/>
          <w:bCs w:val="0"/>
          <w:sz w:val="32"/>
          <w:szCs w:val="32"/>
        </w:rPr>
      </w:pPr>
      <w:r>
        <w:rPr>
          <w:rFonts w:hint="default"/>
          <w:b w:val="0"/>
          <w:bCs w:val="0"/>
          <w:sz w:val="32"/>
          <w:szCs w:val="32"/>
        </w:rPr>
        <w:t xml:space="preserve">@app.route('/about') </w:t>
      </w:r>
    </w:p>
    <w:p w14:paraId="61219775">
      <w:pPr>
        <w:pStyle w:val="2"/>
        <w:ind w:left="0" w:leftChars="0" w:right="980" w:firstLine="0" w:firstLineChars="0"/>
        <w:jc w:val="both"/>
        <w:rPr>
          <w:rFonts w:hint="default"/>
          <w:b w:val="0"/>
          <w:bCs w:val="0"/>
          <w:sz w:val="32"/>
          <w:szCs w:val="32"/>
        </w:rPr>
      </w:pPr>
      <w:r>
        <w:rPr>
          <w:rFonts w:hint="default"/>
          <w:b w:val="0"/>
          <w:bCs w:val="0"/>
          <w:sz w:val="32"/>
          <w:szCs w:val="32"/>
        </w:rPr>
        <w:t>def about():</w:t>
      </w:r>
    </w:p>
    <w:p w14:paraId="016C42FB">
      <w:pPr>
        <w:pStyle w:val="2"/>
        <w:ind w:left="0" w:leftChars="0" w:right="980" w:firstLine="0" w:firstLineChars="0"/>
        <w:jc w:val="both"/>
        <w:rPr>
          <w:rFonts w:hint="default"/>
          <w:b w:val="0"/>
          <w:bCs w:val="0"/>
          <w:sz w:val="32"/>
          <w:szCs w:val="32"/>
        </w:rPr>
      </w:pPr>
      <w:r>
        <w:rPr>
          <w:rFonts w:hint="default"/>
          <w:b w:val="0"/>
          <w:bCs w:val="0"/>
          <w:sz w:val="32"/>
          <w:szCs w:val="32"/>
        </w:rPr>
        <w:t xml:space="preserve">    return render_template('about.html')</w:t>
      </w:r>
    </w:p>
    <w:p w14:paraId="5115256C">
      <w:pPr>
        <w:pStyle w:val="2"/>
        <w:ind w:left="0" w:leftChars="0" w:right="980" w:firstLine="0" w:firstLineChars="0"/>
        <w:jc w:val="both"/>
        <w:rPr>
          <w:rFonts w:hint="default"/>
          <w:b w:val="0"/>
          <w:bCs w:val="0"/>
          <w:sz w:val="32"/>
          <w:szCs w:val="32"/>
        </w:rPr>
      </w:pPr>
    </w:p>
    <w:p w14:paraId="6C7AA561">
      <w:pPr>
        <w:pStyle w:val="2"/>
        <w:ind w:left="0" w:leftChars="0" w:right="980" w:firstLine="0" w:firstLineChars="0"/>
        <w:jc w:val="both"/>
        <w:rPr>
          <w:rFonts w:hint="default"/>
          <w:b w:val="0"/>
          <w:bCs w:val="0"/>
          <w:sz w:val="32"/>
          <w:szCs w:val="32"/>
        </w:rPr>
      </w:pPr>
      <w:r>
        <w:rPr>
          <w:rFonts w:hint="default"/>
          <w:b w:val="0"/>
          <w:bCs w:val="0"/>
          <w:sz w:val="32"/>
          <w:szCs w:val="32"/>
        </w:rPr>
        <w:t>@app.route('/upload', methods=['POST'])</w:t>
      </w:r>
    </w:p>
    <w:p w14:paraId="5188A6A1">
      <w:pPr>
        <w:pStyle w:val="2"/>
        <w:ind w:left="0" w:leftChars="0" w:right="980" w:firstLine="0" w:firstLineChars="0"/>
        <w:jc w:val="both"/>
        <w:rPr>
          <w:rFonts w:hint="default"/>
          <w:b w:val="0"/>
          <w:bCs w:val="0"/>
          <w:sz w:val="32"/>
          <w:szCs w:val="32"/>
        </w:rPr>
      </w:pPr>
      <w:r>
        <w:rPr>
          <w:rFonts w:hint="default"/>
          <w:b w:val="0"/>
          <w:bCs w:val="0"/>
          <w:sz w:val="32"/>
          <w:szCs w:val="32"/>
        </w:rPr>
        <w:t>def upload_file():</w:t>
      </w:r>
    </w:p>
    <w:p w14:paraId="0B446346">
      <w:pPr>
        <w:pStyle w:val="2"/>
        <w:ind w:left="0" w:leftChars="0" w:right="980" w:firstLine="0" w:firstLineChars="0"/>
        <w:jc w:val="both"/>
        <w:rPr>
          <w:rFonts w:hint="default"/>
          <w:b w:val="0"/>
          <w:bCs w:val="0"/>
          <w:sz w:val="32"/>
          <w:szCs w:val="32"/>
        </w:rPr>
      </w:pPr>
      <w:r>
        <w:rPr>
          <w:rFonts w:hint="default"/>
          <w:b w:val="0"/>
          <w:bCs w:val="0"/>
          <w:sz w:val="32"/>
          <w:szCs w:val="32"/>
        </w:rPr>
        <w:t xml:space="preserve">    if</w:t>
      </w:r>
      <w:r>
        <w:rPr>
          <w:rFonts w:hint="default"/>
          <w:b w:val="0"/>
          <w:bCs w:val="0"/>
          <w:sz w:val="32"/>
          <w:szCs w:val="32"/>
          <w:woUserID w:val="1"/>
        </w:rPr>
        <w:t xml:space="preserve"> </w:t>
      </w:r>
      <w:r>
        <w:rPr>
          <w:rFonts w:hint="default"/>
          <w:b w:val="0"/>
          <w:bCs w:val="0"/>
          <w:sz w:val="32"/>
          <w:szCs w:val="32"/>
        </w:rPr>
        <w:t>'original_image'not</w:t>
      </w:r>
      <w:r>
        <w:rPr>
          <w:rFonts w:hint="default"/>
          <w:b w:val="0"/>
          <w:bCs w:val="0"/>
          <w:sz w:val="32"/>
          <w:szCs w:val="32"/>
          <w:woUserID w:val="1"/>
        </w:rPr>
        <w:t xml:space="preserve"> </w:t>
      </w:r>
      <w:r>
        <w:rPr>
          <w:rFonts w:hint="default"/>
          <w:b w:val="0"/>
          <w:bCs w:val="0"/>
          <w:sz w:val="32"/>
          <w:szCs w:val="32"/>
        </w:rPr>
        <w:t>in request.files or 'tampered_image' not in request.files:</w:t>
      </w:r>
    </w:p>
    <w:p w14:paraId="33BE7C1F">
      <w:pPr>
        <w:pStyle w:val="2"/>
        <w:ind w:left="0" w:leftChars="0" w:right="980" w:firstLine="0" w:firstLineChars="0"/>
        <w:jc w:val="both"/>
        <w:rPr>
          <w:rFonts w:hint="default"/>
          <w:b w:val="0"/>
          <w:bCs w:val="0"/>
          <w:sz w:val="32"/>
          <w:szCs w:val="32"/>
        </w:rPr>
      </w:pPr>
      <w:r>
        <w:rPr>
          <w:rFonts w:hint="default"/>
          <w:b w:val="0"/>
          <w:bCs w:val="0"/>
          <w:sz w:val="32"/>
          <w:szCs w:val="32"/>
        </w:rPr>
        <w:t xml:space="preserve">        return jsonify({'error': 'No file part'}), 400</w:t>
      </w:r>
    </w:p>
    <w:p w14:paraId="0090AD5D">
      <w:pPr>
        <w:pStyle w:val="2"/>
        <w:ind w:left="0" w:leftChars="0" w:right="980" w:firstLine="0" w:firstLineChars="0"/>
        <w:jc w:val="both"/>
        <w:rPr>
          <w:rFonts w:hint="default"/>
          <w:b w:val="0"/>
          <w:bCs w:val="0"/>
          <w:sz w:val="32"/>
          <w:szCs w:val="32"/>
        </w:rPr>
      </w:pPr>
    </w:p>
    <w:p w14:paraId="1E1E3374">
      <w:pPr>
        <w:pStyle w:val="2"/>
        <w:ind w:left="0" w:leftChars="0" w:right="980" w:firstLine="0" w:firstLineChars="0"/>
        <w:jc w:val="both"/>
        <w:rPr>
          <w:rFonts w:hint="default"/>
          <w:b w:val="0"/>
          <w:bCs w:val="0"/>
          <w:sz w:val="32"/>
          <w:szCs w:val="32"/>
        </w:rPr>
      </w:pPr>
      <w:r>
        <w:rPr>
          <w:rFonts w:hint="default"/>
          <w:b w:val="0"/>
          <w:bCs w:val="0"/>
          <w:sz w:val="32"/>
          <w:szCs w:val="32"/>
        </w:rPr>
        <w:t xml:space="preserve">    original_image_path = os.path.join(UPLOAD_FOLDER, 'original_image.png')</w:t>
      </w:r>
    </w:p>
    <w:p w14:paraId="68C5608F">
      <w:pPr>
        <w:pStyle w:val="2"/>
        <w:ind w:left="0" w:leftChars="0" w:right="980" w:firstLine="0" w:firstLineChars="0"/>
        <w:jc w:val="both"/>
        <w:rPr>
          <w:rFonts w:hint="default"/>
          <w:b w:val="0"/>
          <w:bCs w:val="0"/>
          <w:sz w:val="32"/>
          <w:szCs w:val="32"/>
        </w:rPr>
      </w:pPr>
      <w:r>
        <w:rPr>
          <w:rFonts w:hint="default"/>
          <w:b w:val="0"/>
          <w:bCs w:val="0"/>
          <w:sz w:val="32"/>
          <w:szCs w:val="32"/>
        </w:rPr>
        <w:t xml:space="preserve">    tampered_image_path=os.path.join(UPLOAD_FOLDER, 'tampered_image.png')</w:t>
      </w:r>
    </w:p>
    <w:p w14:paraId="5BFDCB9E">
      <w:pPr>
        <w:pStyle w:val="2"/>
        <w:ind w:left="0" w:leftChars="0" w:right="980" w:firstLine="0" w:firstLineChars="0"/>
        <w:jc w:val="both"/>
        <w:rPr>
          <w:rFonts w:hint="default"/>
          <w:b w:val="0"/>
          <w:bCs w:val="0"/>
          <w:sz w:val="32"/>
          <w:szCs w:val="32"/>
        </w:rPr>
      </w:pPr>
    </w:p>
    <w:p w14:paraId="1F024F21">
      <w:pPr>
        <w:pStyle w:val="2"/>
        <w:ind w:left="0" w:leftChars="0" w:right="980" w:firstLine="0" w:firstLineChars="0"/>
        <w:jc w:val="both"/>
        <w:rPr>
          <w:rFonts w:hint="default"/>
          <w:b w:val="0"/>
          <w:bCs w:val="0"/>
          <w:sz w:val="32"/>
          <w:szCs w:val="32"/>
        </w:rPr>
      </w:pPr>
      <w:r>
        <w:rPr>
          <w:rFonts w:hint="default"/>
          <w:b w:val="0"/>
          <w:bCs w:val="0"/>
          <w:sz w:val="32"/>
          <w:szCs w:val="32"/>
        </w:rPr>
        <w:t xml:space="preserve">   request.files['original_image'].save(original_image_path)</w:t>
      </w:r>
    </w:p>
    <w:p w14:paraId="007052AA">
      <w:pPr>
        <w:pStyle w:val="2"/>
        <w:ind w:left="0" w:leftChars="0" w:right="980" w:firstLine="0" w:firstLineChars="0"/>
        <w:jc w:val="both"/>
        <w:rPr>
          <w:rFonts w:hint="default"/>
          <w:b w:val="0"/>
          <w:bCs w:val="0"/>
          <w:sz w:val="32"/>
          <w:szCs w:val="32"/>
        </w:rPr>
      </w:pPr>
      <w:r>
        <w:rPr>
          <w:rFonts w:hint="default"/>
          <w:b w:val="0"/>
          <w:bCs w:val="0"/>
          <w:sz w:val="32"/>
          <w:szCs w:val="32"/>
        </w:rPr>
        <w:t xml:space="preserve">    request.files['tampered_image'].save(tampered_image_pat)</w:t>
      </w:r>
    </w:p>
    <w:p w14:paraId="1AE8C5B5">
      <w:pPr>
        <w:pStyle w:val="2"/>
        <w:ind w:left="0" w:leftChars="0" w:right="980" w:firstLine="0" w:firstLineChars="0"/>
        <w:jc w:val="both"/>
        <w:rPr>
          <w:rFonts w:hint="default"/>
          <w:b w:val="0"/>
          <w:bCs w:val="0"/>
          <w:sz w:val="32"/>
          <w:szCs w:val="32"/>
        </w:rPr>
      </w:pPr>
    </w:p>
    <w:p w14:paraId="01EBBAA8">
      <w:pPr>
        <w:pStyle w:val="2"/>
        <w:ind w:left="0" w:leftChars="0" w:right="980" w:firstLine="0" w:firstLineChars="0"/>
        <w:jc w:val="both"/>
        <w:rPr>
          <w:rFonts w:hint="default"/>
          <w:b w:val="0"/>
          <w:bCs w:val="0"/>
          <w:sz w:val="32"/>
          <w:szCs w:val="32"/>
        </w:rPr>
      </w:pPr>
      <w:r>
        <w:rPr>
          <w:rFonts w:hint="default"/>
          <w:b w:val="0"/>
          <w:bCs w:val="0"/>
          <w:sz w:val="32"/>
          <w:szCs w:val="32"/>
        </w:rPr>
        <w:t xml:space="preserve">    ssim_score=process_images(original_image_path, tampered_image_path)</w:t>
      </w:r>
    </w:p>
    <w:p w14:paraId="7ABF68EF">
      <w:pPr>
        <w:pStyle w:val="2"/>
        <w:ind w:left="0" w:leftChars="0" w:right="980" w:firstLine="0" w:firstLineChars="0"/>
        <w:jc w:val="both"/>
        <w:rPr>
          <w:rFonts w:hint="default"/>
          <w:b w:val="0"/>
          <w:bCs w:val="0"/>
          <w:sz w:val="32"/>
          <w:szCs w:val="32"/>
        </w:rPr>
      </w:pPr>
    </w:p>
    <w:p w14:paraId="137D89A4">
      <w:pPr>
        <w:pStyle w:val="2"/>
        <w:ind w:left="0" w:leftChars="0" w:right="980" w:firstLine="0" w:firstLineChars="0"/>
        <w:jc w:val="both"/>
        <w:rPr>
          <w:rFonts w:hint="default"/>
          <w:b w:val="0"/>
          <w:bCs w:val="0"/>
          <w:sz w:val="32"/>
          <w:szCs w:val="32"/>
        </w:rPr>
      </w:pPr>
      <w:r>
        <w:rPr>
          <w:rFonts w:hint="default"/>
          <w:b w:val="0"/>
          <w:bCs w:val="0"/>
          <w:sz w:val="32"/>
          <w:szCs w:val="32"/>
        </w:rPr>
        <w:t xml:space="preserve">    if ssim_score &lt; 0.35:</w:t>
      </w:r>
    </w:p>
    <w:p w14:paraId="588734DB">
      <w:pPr>
        <w:pStyle w:val="2"/>
        <w:ind w:left="0" w:leftChars="0" w:right="980" w:firstLine="0" w:firstLineChars="0"/>
        <w:jc w:val="both"/>
        <w:rPr>
          <w:rFonts w:hint="default"/>
          <w:b w:val="0"/>
          <w:bCs w:val="0"/>
          <w:sz w:val="32"/>
          <w:szCs w:val="32"/>
        </w:rPr>
      </w:pPr>
      <w:r>
        <w:rPr>
          <w:rFonts w:hint="default"/>
          <w:b w:val="0"/>
          <w:bCs w:val="0"/>
          <w:sz w:val="32"/>
          <w:szCs w:val="32"/>
        </w:rPr>
        <w:t xml:space="preserve">        status = "⚠️ The document is likely FAKE or TAMPERED."</w:t>
      </w:r>
    </w:p>
    <w:p w14:paraId="43A7BF0C">
      <w:pPr>
        <w:pStyle w:val="2"/>
        <w:ind w:left="0" w:leftChars="0" w:right="980" w:firstLine="0" w:firstLineChars="0"/>
        <w:jc w:val="both"/>
        <w:rPr>
          <w:rFonts w:hint="default"/>
          <w:b w:val="0"/>
          <w:bCs w:val="0"/>
          <w:sz w:val="32"/>
          <w:szCs w:val="32"/>
        </w:rPr>
      </w:pPr>
      <w:r>
        <w:rPr>
          <w:rFonts w:hint="default"/>
          <w:b w:val="0"/>
          <w:bCs w:val="0"/>
          <w:sz w:val="32"/>
          <w:szCs w:val="32"/>
        </w:rPr>
        <w:t xml:space="preserve">    elif ssim_score &lt; 0.50:</w:t>
      </w:r>
    </w:p>
    <w:p w14:paraId="093B2A27">
      <w:pPr>
        <w:pStyle w:val="2"/>
        <w:ind w:left="0" w:leftChars="0" w:right="980" w:firstLine="0" w:firstLineChars="0"/>
        <w:jc w:val="both"/>
        <w:rPr>
          <w:rFonts w:hint="default"/>
          <w:b w:val="0"/>
          <w:bCs w:val="0"/>
          <w:sz w:val="32"/>
          <w:szCs w:val="32"/>
        </w:rPr>
      </w:pPr>
      <w:r>
        <w:rPr>
          <w:rFonts w:hint="default"/>
          <w:b w:val="0"/>
          <w:bCs w:val="0"/>
          <w:sz w:val="32"/>
          <w:szCs w:val="32"/>
        </w:rPr>
        <w:t xml:space="preserve">        status = "⚠️ The document may be suspicious. Needs further verification."</w:t>
      </w:r>
    </w:p>
    <w:p w14:paraId="59D4EB07">
      <w:pPr>
        <w:pStyle w:val="2"/>
        <w:ind w:left="0" w:leftChars="0" w:right="980" w:firstLine="0" w:firstLineChars="0"/>
        <w:jc w:val="both"/>
        <w:rPr>
          <w:rFonts w:hint="default"/>
          <w:b w:val="0"/>
          <w:bCs w:val="0"/>
          <w:sz w:val="32"/>
          <w:szCs w:val="32"/>
        </w:rPr>
      </w:pPr>
      <w:r>
        <w:rPr>
          <w:rFonts w:hint="default"/>
          <w:b w:val="0"/>
          <w:bCs w:val="0"/>
          <w:sz w:val="32"/>
          <w:szCs w:val="32"/>
        </w:rPr>
        <w:t xml:space="preserve">    else:</w:t>
      </w:r>
    </w:p>
    <w:p w14:paraId="46EA39BF">
      <w:pPr>
        <w:pStyle w:val="2"/>
        <w:ind w:left="0" w:leftChars="0" w:right="980" w:firstLine="0" w:firstLineChars="0"/>
        <w:jc w:val="both"/>
        <w:rPr>
          <w:rFonts w:hint="default"/>
          <w:b w:val="0"/>
          <w:bCs w:val="0"/>
          <w:sz w:val="32"/>
          <w:szCs w:val="32"/>
        </w:rPr>
      </w:pPr>
      <w:r>
        <w:rPr>
          <w:rFonts w:hint="default"/>
          <w:b w:val="0"/>
          <w:bCs w:val="0"/>
          <w:sz w:val="32"/>
          <w:szCs w:val="32"/>
        </w:rPr>
        <w:t xml:space="preserve">        status = "✅ The document is likely GENUINE."</w:t>
      </w:r>
    </w:p>
    <w:p w14:paraId="6B20B3F3">
      <w:pPr>
        <w:pStyle w:val="2"/>
        <w:ind w:left="0" w:leftChars="0" w:right="980" w:firstLine="0" w:firstLineChars="0"/>
        <w:jc w:val="both"/>
        <w:rPr>
          <w:rFonts w:hint="default"/>
          <w:b w:val="0"/>
          <w:bCs w:val="0"/>
          <w:sz w:val="32"/>
          <w:szCs w:val="32"/>
        </w:rPr>
      </w:pPr>
    </w:p>
    <w:p w14:paraId="2F54C020">
      <w:pPr>
        <w:pStyle w:val="2"/>
        <w:ind w:left="0" w:leftChars="0" w:right="980" w:firstLine="0" w:firstLineChars="0"/>
        <w:jc w:val="both"/>
        <w:rPr>
          <w:rFonts w:hint="default"/>
          <w:b w:val="0"/>
          <w:bCs w:val="0"/>
          <w:sz w:val="32"/>
          <w:szCs w:val="32"/>
        </w:rPr>
      </w:pPr>
      <w:r>
        <w:rPr>
          <w:rFonts w:hint="default"/>
          <w:b w:val="0"/>
          <w:bCs w:val="0"/>
          <w:sz w:val="32"/>
          <w:szCs w:val="32"/>
        </w:rPr>
        <w:t xml:space="preserve">    returnjsonify({'status':status,'ssim_score':round(ssim_score, 4)})</w:t>
      </w:r>
    </w:p>
    <w:p w14:paraId="611D2534">
      <w:pPr>
        <w:pStyle w:val="2"/>
        <w:ind w:left="0" w:leftChars="0" w:right="980" w:firstLine="0" w:firstLineChars="0"/>
        <w:jc w:val="both"/>
        <w:rPr>
          <w:rFonts w:hint="default"/>
          <w:b w:val="0"/>
          <w:bCs w:val="0"/>
          <w:sz w:val="32"/>
          <w:szCs w:val="32"/>
        </w:rPr>
      </w:pPr>
    </w:p>
    <w:p w14:paraId="491243DE">
      <w:pPr>
        <w:rPr>
          <w:rFonts w:hint="default"/>
          <w:b w:val="0"/>
          <w:bCs w:val="0"/>
          <w:sz w:val="32"/>
          <w:szCs w:val="32"/>
        </w:rPr>
      </w:pPr>
    </w:p>
    <w:p w14:paraId="26F427E6">
      <w:pPr>
        <w:rPr>
          <w:rFonts w:hint="default"/>
          <w:b w:val="0"/>
          <w:bCs w:val="0"/>
          <w:sz w:val="32"/>
          <w:szCs w:val="32"/>
        </w:rPr>
      </w:pPr>
    </w:p>
    <w:p w14:paraId="4F0D017E">
      <w:pPr>
        <w:pStyle w:val="2"/>
        <w:ind w:left="0" w:leftChars="0" w:right="980" w:firstLine="0" w:firstLineChars="0"/>
        <w:jc w:val="both"/>
        <w:rPr>
          <w:rFonts w:hint="default"/>
          <w:b w:val="0"/>
          <w:bCs w:val="0"/>
          <w:sz w:val="32"/>
          <w:szCs w:val="32"/>
        </w:rPr>
      </w:pPr>
      <w:r>
        <w:rPr>
          <w:rFonts w:hint="default"/>
          <w:b w:val="0"/>
          <w:bCs w:val="0"/>
          <w:sz w:val="32"/>
          <w:szCs w:val="32"/>
        </w:rPr>
        <w:t>@app.route('/p_m', methods=['GET', 'POST'])</w:t>
      </w:r>
    </w:p>
    <w:p w14:paraId="4830D447">
      <w:pPr>
        <w:pStyle w:val="2"/>
        <w:ind w:left="0" w:leftChars="0" w:right="980" w:firstLine="0" w:firstLineChars="0"/>
        <w:jc w:val="both"/>
        <w:rPr>
          <w:rFonts w:hint="default"/>
          <w:b w:val="0"/>
          <w:bCs w:val="0"/>
          <w:sz w:val="32"/>
          <w:szCs w:val="32"/>
        </w:rPr>
      </w:pPr>
      <w:r>
        <w:rPr>
          <w:rFonts w:hint="default"/>
          <w:b w:val="0"/>
          <w:bCs w:val="0"/>
          <w:sz w:val="32"/>
          <w:szCs w:val="32"/>
        </w:rPr>
        <w:t>def p_m():</w:t>
      </w:r>
    </w:p>
    <w:p w14:paraId="4C0D421D">
      <w:pPr>
        <w:pStyle w:val="2"/>
        <w:ind w:left="0" w:leftChars="0" w:right="980" w:firstLine="0" w:firstLineChars="0"/>
        <w:jc w:val="both"/>
        <w:rPr>
          <w:rFonts w:hint="default"/>
          <w:b w:val="0"/>
          <w:bCs w:val="0"/>
          <w:sz w:val="32"/>
          <w:szCs w:val="32"/>
        </w:rPr>
      </w:pPr>
      <w:r>
        <w:rPr>
          <w:rFonts w:hint="default"/>
          <w:b w:val="0"/>
          <w:bCs w:val="0"/>
          <w:sz w:val="32"/>
          <w:szCs w:val="32"/>
        </w:rPr>
        <w:t xml:space="preserve">    if request.method == 'POST':</w:t>
      </w:r>
    </w:p>
    <w:p w14:paraId="6C216C2D">
      <w:pPr>
        <w:pStyle w:val="2"/>
        <w:ind w:left="0" w:leftChars="0" w:right="980" w:firstLine="0" w:firstLineChars="0"/>
        <w:jc w:val="both"/>
        <w:rPr>
          <w:rFonts w:hint="default"/>
          <w:b w:val="0"/>
          <w:bCs w:val="0"/>
          <w:sz w:val="32"/>
          <w:szCs w:val="32"/>
        </w:rPr>
      </w:pPr>
      <w:r>
        <w:rPr>
          <w:rFonts w:hint="default"/>
          <w:b w:val="0"/>
          <w:bCs w:val="0"/>
          <w:sz w:val="32"/>
          <w:szCs w:val="32"/>
        </w:rPr>
        <w:t xml:space="preserve">        if 'tampered_image' not in request.files:</w:t>
      </w:r>
    </w:p>
    <w:p w14:paraId="5EBA814E">
      <w:pPr>
        <w:pStyle w:val="2"/>
        <w:ind w:left="0" w:leftChars="0" w:right="980" w:firstLine="0" w:firstLineChars="0"/>
        <w:jc w:val="both"/>
        <w:rPr>
          <w:rFonts w:hint="default"/>
          <w:b w:val="0"/>
          <w:bCs w:val="0"/>
          <w:sz w:val="32"/>
          <w:szCs w:val="32"/>
        </w:rPr>
      </w:pPr>
      <w:r>
        <w:rPr>
          <w:rFonts w:hint="default"/>
          <w:b w:val="0"/>
          <w:bCs w:val="0"/>
          <w:sz w:val="32"/>
          <w:szCs w:val="32"/>
        </w:rPr>
        <w:t xml:space="preserve">            return {'status': 'No image file provided.'}, 400</w:t>
      </w:r>
    </w:p>
    <w:p w14:paraId="13005CF2">
      <w:pPr>
        <w:pStyle w:val="2"/>
        <w:ind w:left="0" w:leftChars="0" w:right="980" w:firstLine="0" w:firstLineChars="0"/>
        <w:jc w:val="both"/>
        <w:rPr>
          <w:rFonts w:hint="default"/>
          <w:b w:val="0"/>
          <w:bCs w:val="0"/>
          <w:sz w:val="32"/>
          <w:szCs w:val="32"/>
        </w:rPr>
      </w:pPr>
    </w:p>
    <w:p w14:paraId="3DA53ECE">
      <w:pPr>
        <w:pStyle w:val="2"/>
        <w:ind w:left="0" w:leftChars="0" w:right="980" w:firstLine="0" w:firstLineChars="0"/>
        <w:jc w:val="both"/>
        <w:rPr>
          <w:rFonts w:hint="default"/>
          <w:b w:val="0"/>
          <w:bCs w:val="0"/>
          <w:sz w:val="32"/>
          <w:szCs w:val="32"/>
        </w:rPr>
      </w:pPr>
      <w:r>
        <w:rPr>
          <w:rFonts w:hint="default"/>
          <w:b w:val="0"/>
          <w:bCs w:val="0"/>
          <w:sz w:val="32"/>
          <w:szCs w:val="32"/>
        </w:rPr>
        <w:t xml:space="preserve">        file = request.files['tampered_image']</w:t>
      </w:r>
    </w:p>
    <w:p w14:paraId="307CAD7A">
      <w:pPr>
        <w:pStyle w:val="2"/>
        <w:ind w:left="0" w:leftChars="0" w:right="980" w:firstLine="0" w:firstLineChars="0"/>
        <w:jc w:val="both"/>
        <w:rPr>
          <w:rFonts w:hint="default"/>
          <w:b w:val="0"/>
          <w:bCs w:val="0"/>
          <w:sz w:val="32"/>
          <w:szCs w:val="32"/>
        </w:rPr>
      </w:pPr>
      <w:r>
        <w:rPr>
          <w:rFonts w:hint="default"/>
          <w:b w:val="0"/>
          <w:bCs w:val="0"/>
          <w:sz w:val="32"/>
          <w:szCs w:val="32"/>
        </w:rPr>
        <w:t xml:space="preserve">        if file.filename == '':</w:t>
      </w:r>
    </w:p>
    <w:p w14:paraId="51F9C233">
      <w:pPr>
        <w:pStyle w:val="2"/>
        <w:ind w:left="0" w:leftChars="0" w:right="980" w:firstLine="0" w:firstLineChars="0"/>
        <w:jc w:val="both"/>
        <w:rPr>
          <w:rFonts w:hint="default"/>
          <w:b w:val="0"/>
          <w:bCs w:val="0"/>
          <w:sz w:val="32"/>
          <w:szCs w:val="32"/>
        </w:rPr>
      </w:pPr>
      <w:r>
        <w:rPr>
          <w:rFonts w:hint="default"/>
          <w:b w:val="0"/>
          <w:bCs w:val="0"/>
          <w:sz w:val="32"/>
          <w:szCs w:val="32"/>
        </w:rPr>
        <w:t xml:space="preserve">            return {'status': 'No selected file.'}, 400</w:t>
      </w:r>
    </w:p>
    <w:p w14:paraId="25FF4B83">
      <w:pPr>
        <w:pStyle w:val="2"/>
        <w:ind w:left="0" w:leftChars="0" w:right="980" w:firstLine="0" w:firstLineChars="0"/>
        <w:jc w:val="both"/>
        <w:rPr>
          <w:rFonts w:hint="default"/>
          <w:b w:val="0"/>
          <w:bCs w:val="0"/>
          <w:sz w:val="32"/>
          <w:szCs w:val="32"/>
        </w:rPr>
      </w:pPr>
    </w:p>
    <w:p w14:paraId="5D08AA80">
      <w:pPr>
        <w:pStyle w:val="2"/>
        <w:ind w:left="0" w:leftChars="0" w:right="980" w:firstLine="0" w:firstLineChars="0"/>
        <w:jc w:val="both"/>
        <w:rPr>
          <w:rFonts w:hint="default"/>
          <w:b w:val="0"/>
          <w:bCs w:val="0"/>
          <w:sz w:val="32"/>
          <w:szCs w:val="32"/>
        </w:rPr>
      </w:pPr>
      <w:r>
        <w:rPr>
          <w:rFonts w:hint="default"/>
          <w:b w:val="0"/>
          <w:bCs w:val="0"/>
          <w:sz w:val="32"/>
          <w:szCs w:val="32"/>
        </w:rPr>
        <w:t xml:space="preserve">        try:</w:t>
      </w:r>
    </w:p>
    <w:p w14:paraId="3773F4F2">
      <w:pPr>
        <w:pStyle w:val="2"/>
        <w:ind w:left="0" w:leftChars="0" w:right="980" w:firstLine="0" w:firstLineChars="0"/>
        <w:jc w:val="both"/>
        <w:rPr>
          <w:rFonts w:hint="default"/>
          <w:b w:val="0"/>
          <w:bCs w:val="0"/>
          <w:sz w:val="32"/>
          <w:szCs w:val="32"/>
        </w:rPr>
      </w:pPr>
      <w:r>
        <w:rPr>
          <w:rFonts w:hint="default"/>
          <w:b w:val="0"/>
          <w:bCs w:val="0"/>
          <w:sz w:val="32"/>
          <w:szCs w:val="32"/>
        </w:rPr>
        <w:t xml:space="preserve">            image_bytes = file.read()</w:t>
      </w:r>
    </w:p>
    <w:p w14:paraId="6A27C302">
      <w:pPr>
        <w:pStyle w:val="2"/>
        <w:ind w:left="0" w:leftChars="0" w:right="980" w:firstLine="0" w:firstLineChars="0"/>
        <w:jc w:val="both"/>
        <w:rPr>
          <w:rFonts w:hint="default"/>
          <w:b w:val="0"/>
          <w:bCs w:val="0"/>
          <w:sz w:val="32"/>
          <w:szCs w:val="32"/>
        </w:rPr>
      </w:pPr>
      <w:r>
        <w:rPr>
          <w:rFonts w:hint="default"/>
          <w:b w:val="0"/>
          <w:bCs w:val="0"/>
          <w:sz w:val="32"/>
          <w:szCs w:val="32"/>
        </w:rPr>
        <w:t xml:space="preserve">            label, probability = predict_image(image_bytes)  # your prediction logic</w:t>
      </w:r>
    </w:p>
    <w:p w14:paraId="6A5356F5">
      <w:pPr>
        <w:pStyle w:val="2"/>
        <w:ind w:left="0" w:leftChars="0" w:right="980" w:firstLine="0" w:firstLineChars="0"/>
        <w:jc w:val="both"/>
        <w:rPr>
          <w:rFonts w:hint="default"/>
          <w:b w:val="0"/>
          <w:bCs w:val="0"/>
          <w:sz w:val="32"/>
          <w:szCs w:val="32"/>
        </w:rPr>
      </w:pPr>
      <w:r>
        <w:rPr>
          <w:rFonts w:hint="default"/>
          <w:b w:val="0"/>
          <w:bCs w:val="0"/>
          <w:sz w:val="32"/>
          <w:szCs w:val="32"/>
        </w:rPr>
        <w:t xml:space="preserve">            return jsonify({'status': label, 'probability': round(probability, 4)})  # Corrected line</w:t>
      </w:r>
    </w:p>
    <w:p w14:paraId="168573B2">
      <w:pPr>
        <w:pStyle w:val="2"/>
        <w:ind w:left="0" w:leftChars="0" w:right="980" w:firstLine="0" w:firstLineChars="0"/>
        <w:jc w:val="both"/>
        <w:rPr>
          <w:rFonts w:hint="default"/>
          <w:b w:val="0"/>
          <w:bCs w:val="0"/>
          <w:sz w:val="32"/>
          <w:szCs w:val="32"/>
        </w:rPr>
      </w:pPr>
      <w:r>
        <w:rPr>
          <w:rFonts w:hint="default"/>
          <w:b w:val="0"/>
          <w:bCs w:val="0"/>
          <w:sz w:val="32"/>
          <w:szCs w:val="32"/>
        </w:rPr>
        <w:t xml:space="preserve">        except Exception as e:</w:t>
      </w:r>
    </w:p>
    <w:p w14:paraId="1C955E3F">
      <w:pPr>
        <w:pStyle w:val="2"/>
        <w:ind w:left="0" w:leftChars="0" w:right="980" w:firstLine="0" w:firstLineChars="0"/>
        <w:jc w:val="both"/>
        <w:rPr>
          <w:rFonts w:hint="default"/>
          <w:b w:val="0"/>
          <w:bCs w:val="0"/>
          <w:sz w:val="32"/>
          <w:szCs w:val="32"/>
        </w:rPr>
      </w:pPr>
      <w:r>
        <w:rPr>
          <w:rFonts w:hint="default"/>
          <w:b w:val="0"/>
          <w:bCs w:val="0"/>
          <w:sz w:val="32"/>
          <w:szCs w:val="32"/>
        </w:rPr>
        <w:t xml:space="preserve">            return {'status': f'Error: {str(e)}'}, 500</w:t>
      </w:r>
    </w:p>
    <w:p w14:paraId="74FCE1BF">
      <w:pPr>
        <w:pStyle w:val="2"/>
        <w:ind w:left="0" w:leftChars="0" w:right="980" w:firstLine="0" w:firstLineChars="0"/>
        <w:jc w:val="both"/>
        <w:rPr>
          <w:rFonts w:hint="default"/>
          <w:b w:val="0"/>
          <w:bCs w:val="0"/>
          <w:sz w:val="32"/>
          <w:szCs w:val="32"/>
        </w:rPr>
      </w:pPr>
      <w:r>
        <w:rPr>
          <w:rFonts w:hint="default"/>
          <w:b w:val="0"/>
          <w:bCs w:val="0"/>
          <w:sz w:val="32"/>
          <w:szCs w:val="32"/>
        </w:rPr>
        <w:t xml:space="preserve">    else:</w:t>
      </w:r>
    </w:p>
    <w:p w14:paraId="7AB92B3C">
      <w:pPr>
        <w:pStyle w:val="2"/>
        <w:ind w:left="0" w:leftChars="0" w:right="980" w:firstLine="0" w:firstLineChars="0"/>
        <w:jc w:val="both"/>
        <w:rPr>
          <w:rFonts w:hint="default"/>
          <w:b w:val="0"/>
          <w:bCs w:val="0"/>
          <w:sz w:val="32"/>
          <w:szCs w:val="32"/>
        </w:rPr>
      </w:pPr>
      <w:r>
        <w:rPr>
          <w:rFonts w:hint="default"/>
          <w:b w:val="0"/>
          <w:bCs w:val="0"/>
          <w:sz w:val="32"/>
          <w:szCs w:val="32"/>
        </w:rPr>
        <w:t xml:space="preserve">        return render_template('pred_upload.html')</w:t>
      </w:r>
    </w:p>
    <w:p w14:paraId="0CC682BF">
      <w:pPr>
        <w:pStyle w:val="2"/>
        <w:ind w:left="0" w:leftChars="0" w:right="980" w:firstLine="0" w:firstLineChars="0"/>
        <w:jc w:val="both"/>
        <w:rPr>
          <w:rFonts w:hint="default"/>
          <w:b w:val="0"/>
          <w:bCs w:val="0"/>
          <w:sz w:val="32"/>
          <w:szCs w:val="32"/>
        </w:rPr>
      </w:pPr>
    </w:p>
    <w:p w14:paraId="5FDCDA7F">
      <w:pPr>
        <w:pStyle w:val="2"/>
        <w:ind w:left="0" w:leftChars="0" w:right="980" w:firstLine="0" w:firstLineChars="0"/>
        <w:jc w:val="both"/>
        <w:rPr>
          <w:rFonts w:hint="default"/>
          <w:b w:val="0"/>
          <w:bCs w:val="0"/>
          <w:sz w:val="32"/>
          <w:szCs w:val="32"/>
        </w:rPr>
      </w:pPr>
    </w:p>
    <w:p w14:paraId="6CDC8529">
      <w:pPr>
        <w:pStyle w:val="2"/>
        <w:ind w:left="0" w:leftChars="0" w:right="980" w:firstLine="0" w:firstLineChars="0"/>
        <w:jc w:val="both"/>
        <w:rPr>
          <w:rFonts w:hint="default"/>
          <w:b w:val="0"/>
          <w:bCs w:val="0"/>
          <w:sz w:val="32"/>
          <w:szCs w:val="32"/>
        </w:rPr>
      </w:pPr>
      <w:r>
        <w:rPr>
          <w:rFonts w:hint="default"/>
          <w:b w:val="0"/>
          <w:bCs w:val="0"/>
          <w:sz w:val="32"/>
          <w:szCs w:val="32"/>
        </w:rPr>
        <w:t># ---------- Run App ----------</w:t>
      </w:r>
    </w:p>
    <w:p w14:paraId="5202BA5B">
      <w:pPr>
        <w:pStyle w:val="2"/>
        <w:ind w:left="0" w:leftChars="0" w:right="980" w:firstLine="0" w:firstLineChars="0"/>
        <w:jc w:val="both"/>
        <w:rPr>
          <w:rFonts w:hint="default"/>
          <w:b w:val="0"/>
          <w:bCs w:val="0"/>
          <w:sz w:val="32"/>
          <w:szCs w:val="32"/>
        </w:rPr>
      </w:pPr>
    </w:p>
    <w:p w14:paraId="56EF92A7">
      <w:pPr>
        <w:pStyle w:val="2"/>
        <w:ind w:left="0" w:leftChars="0" w:right="980" w:firstLine="0" w:firstLineChars="0"/>
        <w:jc w:val="both"/>
        <w:rPr>
          <w:rFonts w:hint="default"/>
          <w:b w:val="0"/>
          <w:bCs w:val="0"/>
          <w:sz w:val="32"/>
          <w:szCs w:val="32"/>
        </w:rPr>
      </w:pPr>
      <w:r>
        <w:rPr>
          <w:rFonts w:hint="default"/>
          <w:b w:val="0"/>
          <w:bCs w:val="0"/>
          <w:sz w:val="32"/>
          <w:szCs w:val="32"/>
        </w:rPr>
        <w:t>if __name__ == '__main__':</w:t>
      </w:r>
    </w:p>
    <w:p w14:paraId="3031435C">
      <w:pPr>
        <w:pStyle w:val="2"/>
        <w:ind w:left="0" w:leftChars="0" w:right="980" w:firstLine="0" w:firstLineChars="0"/>
        <w:jc w:val="both"/>
        <w:rPr>
          <w:rFonts w:hint="default"/>
          <w:b w:val="0"/>
          <w:bCs w:val="0"/>
          <w:sz w:val="32"/>
          <w:szCs w:val="32"/>
        </w:rPr>
      </w:pPr>
      <w:r>
        <w:rPr>
          <w:rFonts w:hint="default"/>
          <w:b w:val="0"/>
          <w:bCs w:val="0"/>
          <w:sz w:val="32"/>
          <w:szCs w:val="32"/>
        </w:rPr>
        <w:t xml:space="preserve">    app.run(debug=True)</w:t>
      </w:r>
    </w:p>
    <w:p w14:paraId="321F1031">
      <w:pPr>
        <w:pStyle w:val="2"/>
        <w:ind w:left="0" w:leftChars="0" w:right="980" w:firstLine="0" w:firstLineChars="0"/>
        <w:jc w:val="both"/>
        <w:rPr>
          <w:b w:val="0"/>
          <w:bCs w:val="0"/>
          <w:sz w:val="32"/>
          <w:szCs w:val="32"/>
        </w:rPr>
      </w:pPr>
    </w:p>
    <w:p w14:paraId="7BC926FB">
      <w:pPr>
        <w:pStyle w:val="2"/>
        <w:ind w:left="843" w:right="980"/>
        <w:jc w:val="center"/>
        <w:rPr>
          <w:sz w:val="32"/>
          <w:szCs w:val="32"/>
        </w:rPr>
      </w:pPr>
    </w:p>
    <w:p w14:paraId="5E482F44">
      <w:pPr>
        <w:pStyle w:val="2"/>
        <w:ind w:left="843" w:right="980"/>
        <w:jc w:val="center"/>
      </w:pPr>
    </w:p>
    <w:p w14:paraId="4EEE8C90">
      <w:pPr>
        <w:pStyle w:val="2"/>
        <w:ind w:left="843" w:right="980"/>
        <w:jc w:val="center"/>
      </w:pPr>
    </w:p>
    <w:p w14:paraId="261BE983">
      <w:pPr>
        <w:pStyle w:val="2"/>
        <w:ind w:left="843" w:right="980"/>
        <w:jc w:val="center"/>
      </w:pPr>
    </w:p>
    <w:p w14:paraId="712AFD85">
      <w:pPr>
        <w:pStyle w:val="2"/>
        <w:ind w:left="843" w:right="980"/>
        <w:jc w:val="center"/>
      </w:pPr>
    </w:p>
    <w:p w14:paraId="5D658D8A">
      <w:pPr>
        <w:pStyle w:val="2"/>
        <w:ind w:left="843" w:right="980"/>
        <w:jc w:val="center"/>
      </w:pPr>
    </w:p>
    <w:p w14:paraId="733C743B">
      <w:pPr>
        <w:pStyle w:val="2"/>
        <w:ind w:left="843" w:right="980"/>
        <w:jc w:val="center"/>
      </w:pPr>
    </w:p>
    <w:p w14:paraId="30B256C4">
      <w:pPr>
        <w:pStyle w:val="2"/>
        <w:ind w:left="0" w:leftChars="0" w:right="980" w:firstLine="0" w:firstLineChars="0"/>
        <w:jc w:val="both"/>
      </w:pPr>
    </w:p>
    <w:p w14:paraId="28B848BE">
      <w:pPr>
        <w:pStyle w:val="2"/>
        <w:ind w:left="843" w:right="980"/>
        <w:jc w:val="center"/>
        <w:rPr>
          <w:sz w:val="32"/>
          <w:szCs w:val="32"/>
        </w:rPr>
      </w:pPr>
    </w:p>
    <w:p w14:paraId="588D4BC3">
      <w:pPr>
        <w:pStyle w:val="2"/>
        <w:ind w:left="843" w:right="980"/>
        <w:jc w:val="center"/>
        <w:rPr>
          <w:sz w:val="32"/>
          <w:szCs w:val="32"/>
        </w:rPr>
      </w:pPr>
      <w:r>
        <w:rPr>
          <w:sz w:val="32"/>
          <w:szCs w:val="32"/>
        </w:rPr>
        <w:t>CHAPTER</w:t>
      </w:r>
      <w:r>
        <w:rPr>
          <w:spacing w:val="-5"/>
          <w:sz w:val="32"/>
          <w:szCs w:val="32"/>
        </w:rPr>
        <w:t xml:space="preserve"> </w:t>
      </w:r>
      <w:r>
        <w:rPr>
          <w:sz w:val="32"/>
          <w:szCs w:val="32"/>
        </w:rPr>
        <w:t>6:</w:t>
      </w:r>
      <w:r>
        <w:rPr>
          <w:spacing w:val="-5"/>
          <w:sz w:val="32"/>
          <w:szCs w:val="32"/>
        </w:rPr>
        <w:t xml:space="preserve"> </w:t>
      </w:r>
      <w:bookmarkEnd w:id="15"/>
      <w:r>
        <w:rPr>
          <w:spacing w:val="-2"/>
          <w:sz w:val="32"/>
          <w:szCs w:val="32"/>
        </w:rPr>
        <w:t>TESTING</w:t>
      </w:r>
    </w:p>
    <w:p w14:paraId="10B624F9">
      <w:pPr>
        <w:pStyle w:val="2"/>
        <w:numPr>
          <w:ilvl w:val="1"/>
          <w:numId w:val="47"/>
        </w:numPr>
        <w:tabs>
          <w:tab w:val="left" w:pos="518"/>
        </w:tabs>
        <w:spacing w:before="281" w:after="0" w:line="240" w:lineRule="auto"/>
        <w:ind w:left="518" w:right="0" w:hanging="418"/>
        <w:jc w:val="left"/>
        <w:rPr>
          <w:sz w:val="32"/>
          <w:szCs w:val="32"/>
        </w:rPr>
      </w:pPr>
      <w:bookmarkStart w:id="16" w:name="_TOC_250003"/>
      <w:r>
        <w:rPr>
          <w:sz w:val="32"/>
          <w:szCs w:val="32"/>
        </w:rPr>
        <w:t>TEST</w:t>
      </w:r>
      <w:r>
        <w:rPr>
          <w:spacing w:val="-4"/>
          <w:sz w:val="32"/>
          <w:szCs w:val="32"/>
        </w:rPr>
        <w:t xml:space="preserve"> </w:t>
      </w:r>
      <w:bookmarkEnd w:id="16"/>
      <w:r>
        <w:rPr>
          <w:spacing w:val="-2"/>
          <w:sz w:val="32"/>
          <w:szCs w:val="32"/>
        </w:rPr>
        <w:t>CASES:</w:t>
      </w:r>
    </w:p>
    <w:p w14:paraId="7E279D5D">
      <w:pPr>
        <w:pStyle w:val="8"/>
        <w:spacing w:before="3"/>
        <w:rPr>
          <w:b/>
        </w:rPr>
      </w:pPr>
    </w:p>
    <w:p w14:paraId="46E2753B">
      <w:pPr>
        <w:pStyle w:val="8"/>
        <w:ind w:left="99"/>
        <w:rPr>
          <w:rFonts w:hint="default"/>
          <w:b/>
          <w:bCs/>
          <w:sz w:val="32"/>
          <w:szCs w:val="32"/>
          <w:woUserID w:val="2"/>
        </w:rPr>
      </w:pPr>
      <w:r>
        <w:rPr>
          <w:b/>
          <w:bCs/>
          <w:sz w:val="32"/>
          <w:szCs w:val="32"/>
        </w:rPr>
        <w:t>TC01:</w:t>
      </w:r>
      <w:r>
        <w:rPr>
          <w:b/>
          <w:bCs/>
          <w:spacing w:val="-4"/>
          <w:sz w:val="32"/>
          <w:szCs w:val="32"/>
        </w:rPr>
        <w:t xml:space="preserve"> </w:t>
      </w:r>
      <w:r>
        <w:rPr>
          <w:b/>
          <w:bCs/>
          <w:spacing w:val="-4"/>
          <w:sz w:val="32"/>
          <w:szCs w:val="32"/>
          <w:woUserID w:val="2"/>
        </w:rPr>
        <w:t>Output for Real Documents.</w:t>
      </w:r>
    </w:p>
    <w:p w14:paraId="57EA8A9D">
      <w:pPr>
        <w:pStyle w:val="8"/>
        <w:spacing w:before="5"/>
        <w:rPr>
          <w:sz w:val="28"/>
          <w:szCs w:val="28"/>
        </w:rPr>
      </w:pPr>
    </w:p>
    <w:p w14:paraId="70DD42E3">
      <w:pPr>
        <w:pStyle w:val="24"/>
        <w:numPr>
          <w:ilvl w:val="2"/>
          <w:numId w:val="47"/>
        </w:numPr>
        <w:tabs>
          <w:tab w:val="left" w:pos="819"/>
        </w:tabs>
        <w:spacing w:before="0" w:after="0" w:line="240" w:lineRule="auto"/>
        <w:ind w:left="819" w:right="0" w:hanging="359"/>
        <w:jc w:val="left"/>
        <w:rPr>
          <w:rFonts w:hint="default" w:ascii="Times New Roman" w:hAnsi="Times New Roman" w:cs="Times New Roman"/>
          <w:sz w:val="28"/>
          <w:szCs w:val="28"/>
        </w:rPr>
      </w:pPr>
      <w:r>
        <w:rPr>
          <w:rFonts w:hint="default" w:ascii="Times New Roman" w:hAnsi="Times New Roman" w:cs="Times New Roman"/>
          <w:b/>
          <w:sz w:val="28"/>
          <w:szCs w:val="28"/>
        </w:rPr>
        <w:t>Description</w:t>
      </w:r>
      <w:r>
        <w:rPr>
          <w:rFonts w:hint="default" w:ascii="Times New Roman" w:hAnsi="Times New Roman" w:cs="Times New Roman"/>
          <w:sz w:val="28"/>
          <w:szCs w:val="28"/>
        </w:rPr>
        <w: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Verify</w:t>
      </w:r>
      <w:r>
        <w:rPr>
          <w:rFonts w:hint="default" w:ascii="Times New Roman" w:hAnsi="Times New Roman" w:cs="Times New Roman"/>
          <w:sz w:val="28"/>
          <w:szCs w:val="28"/>
          <w:woUserID w:val="2"/>
        </w:rPr>
        <w:t xml:space="preserve"> the real documents</w:t>
      </w:r>
      <w:r>
        <w:rPr>
          <w:rFonts w:hint="default" w:ascii="Times New Roman" w:hAnsi="Times New Roman" w:cs="Times New Roman"/>
          <w:spacing w:val="-2"/>
          <w:sz w:val="28"/>
          <w:szCs w:val="28"/>
        </w:rPr>
        <w:t>.</w:t>
      </w:r>
    </w:p>
    <w:p w14:paraId="19C08CBF">
      <w:pPr>
        <w:pStyle w:val="24"/>
        <w:numPr>
          <w:ilvl w:val="2"/>
          <w:numId w:val="47"/>
        </w:numPr>
        <w:tabs>
          <w:tab w:val="left" w:pos="819"/>
        </w:tabs>
        <w:spacing w:before="0" w:after="0" w:line="240" w:lineRule="auto"/>
        <w:ind w:left="819" w:right="241" w:hanging="360"/>
        <w:jc w:val="both"/>
        <w:rPr>
          <w:rFonts w:hint="default" w:ascii="Times New Roman" w:hAnsi="Times New Roman" w:cs="Times New Roman"/>
          <w:sz w:val="28"/>
          <w:szCs w:val="28"/>
        </w:rPr>
      </w:pPr>
      <w:r>
        <w:rPr>
          <w:rFonts w:hint="default" w:ascii="Times New Roman" w:hAnsi="Times New Roman" w:cs="Times New Roman"/>
          <w:b/>
          <w:sz w:val="28"/>
          <w:szCs w:val="28"/>
        </w:rPr>
        <w:t>Preconditions</w:t>
      </w:r>
      <w:r>
        <w:rPr>
          <w:rFonts w:hint="default" w:ascii="Times New Roman" w:hAnsi="Times New Roman" w:cs="Times New Roman"/>
          <w:sz w:val="28"/>
          <w:szCs w:val="28"/>
        </w:rPr>
        <w:t>:</w:t>
      </w:r>
      <w:r>
        <w:rPr>
          <w:rFonts w:hint="default" w:ascii="Times New Roman" w:hAnsi="Times New Roman" w:cs="Times New Roman"/>
          <w:spacing w:val="40"/>
          <w:sz w:val="28"/>
          <w:szCs w:val="28"/>
        </w:rPr>
        <w:t xml:space="preserve"> </w:t>
      </w:r>
      <w:r>
        <w:rPr>
          <w:rFonts w:hint="default" w:ascii="Times New Roman" w:hAnsi="Times New Roman" w:cs="Times New Roman"/>
          <w:spacing w:val="40"/>
          <w:sz w:val="28"/>
          <w:szCs w:val="28"/>
          <w:woUserID w:val="2"/>
        </w:rPr>
        <w:t>Scanned document with resized width and height of 220x 260 px</w:t>
      </w:r>
      <w:r>
        <w:rPr>
          <w:rFonts w:hint="default" w:ascii="Times New Roman" w:hAnsi="Times New Roman" w:cs="Times New Roman"/>
          <w:sz w:val="28"/>
          <w:szCs w:val="28"/>
        </w:rPr>
        <w:t>.</w:t>
      </w:r>
    </w:p>
    <w:p w14:paraId="1D00F1ED">
      <w:pPr>
        <w:pStyle w:val="24"/>
        <w:numPr>
          <w:ilvl w:val="2"/>
          <w:numId w:val="47"/>
        </w:numPr>
        <w:tabs>
          <w:tab w:val="left" w:pos="819"/>
        </w:tabs>
        <w:spacing w:before="0" w:after="0" w:line="240" w:lineRule="auto"/>
        <w:ind w:left="819" w:right="240" w:hanging="360"/>
        <w:jc w:val="left"/>
        <w:rPr>
          <w:rFonts w:hint="default" w:ascii="Times New Roman" w:hAnsi="Times New Roman" w:cs="Times New Roman"/>
          <w:sz w:val="28"/>
          <w:szCs w:val="28"/>
        </w:rPr>
      </w:pPr>
      <w:r>
        <w:rPr>
          <w:rFonts w:hint="default" w:ascii="Times New Roman" w:hAnsi="Times New Roman" w:cs="Times New Roman"/>
          <w:b/>
          <w:sz w:val="28"/>
          <w:szCs w:val="28"/>
        </w:rPr>
        <w:t>Input</w:t>
      </w:r>
      <w:r>
        <w:rPr>
          <w:rFonts w:hint="default" w:ascii="Times New Roman" w:hAnsi="Times New Roman" w:cs="Times New Roman"/>
          <w:sz w:val="28"/>
          <w:szCs w:val="28"/>
        </w:rPr>
        <w:t>:</w:t>
      </w:r>
      <w:r>
        <w:rPr>
          <w:rFonts w:hint="default" w:ascii="Times New Roman" w:hAnsi="Times New Roman" w:cs="Times New Roman"/>
          <w:spacing w:val="26"/>
          <w:sz w:val="28"/>
          <w:szCs w:val="28"/>
        </w:rPr>
        <w:t xml:space="preserve"> </w:t>
      </w:r>
      <w:r>
        <w:rPr>
          <w:rFonts w:hint="default" w:ascii="Times New Roman" w:hAnsi="Times New Roman" w:cs="Times New Roman"/>
          <w:spacing w:val="26"/>
          <w:sz w:val="28"/>
          <w:szCs w:val="28"/>
          <w:woUserID w:val="2"/>
        </w:rPr>
        <w:t xml:space="preserve">High quality scanned image of the pancard </w:t>
      </w:r>
      <w:r>
        <w:rPr>
          <w:rFonts w:hint="default" w:ascii="Times New Roman" w:hAnsi="Times New Roman" w:cs="Times New Roman"/>
          <w:sz w:val="28"/>
          <w:szCs w:val="28"/>
        </w:rPr>
        <w:t>.</w:t>
      </w:r>
    </w:p>
    <w:p w14:paraId="6C16A69E">
      <w:pPr>
        <w:pStyle w:val="24"/>
        <w:numPr>
          <w:ilvl w:val="2"/>
          <w:numId w:val="47"/>
        </w:numPr>
        <w:tabs>
          <w:tab w:val="left" w:pos="819"/>
        </w:tabs>
        <w:spacing w:before="0" w:after="0" w:line="240" w:lineRule="auto"/>
        <w:ind w:left="819" w:right="241" w:hanging="360"/>
        <w:jc w:val="left"/>
        <w:rPr>
          <w:rFonts w:hint="default" w:ascii="Times New Roman" w:hAnsi="Times New Roman" w:cs="Times New Roman"/>
          <w:sz w:val="28"/>
          <w:szCs w:val="28"/>
        </w:rPr>
      </w:pPr>
      <w:r>
        <w:rPr>
          <w:rFonts w:hint="default" w:ascii="Times New Roman" w:hAnsi="Times New Roman" w:cs="Times New Roman"/>
          <w:b/>
          <w:sz w:val="28"/>
          <w:szCs w:val="28"/>
        </w:rPr>
        <w:t>Expected</w:t>
      </w:r>
      <w:r>
        <w:rPr>
          <w:rFonts w:hint="default" w:ascii="Times New Roman" w:hAnsi="Times New Roman" w:cs="Times New Roman"/>
          <w:b/>
          <w:spacing w:val="30"/>
          <w:sz w:val="28"/>
          <w:szCs w:val="28"/>
        </w:rPr>
        <w:t xml:space="preserve"> </w:t>
      </w:r>
      <w:r>
        <w:rPr>
          <w:rFonts w:hint="default" w:ascii="Times New Roman" w:hAnsi="Times New Roman" w:cs="Times New Roman"/>
          <w:b/>
          <w:sz w:val="28"/>
          <w:szCs w:val="28"/>
        </w:rPr>
        <w:t>Output</w:t>
      </w:r>
      <w:r>
        <w:rPr>
          <w:rFonts w:hint="default" w:ascii="Times New Roman" w:hAnsi="Times New Roman" w:cs="Times New Roman"/>
          <w:sz w:val="28"/>
          <w:szCs w:val="28"/>
        </w:rPr>
        <w:t>:</w:t>
      </w:r>
      <w:r>
        <w:rPr>
          <w:rFonts w:hint="default" w:ascii="Times New Roman" w:hAnsi="Times New Roman" w:cs="Times New Roman"/>
          <w:spacing w:val="27"/>
          <w:sz w:val="28"/>
          <w:szCs w:val="28"/>
        </w:rPr>
        <w:t xml:space="preserve"> </w:t>
      </w:r>
      <w:r>
        <w:rPr>
          <w:rFonts w:hint="default" w:ascii="Times New Roman" w:hAnsi="Times New Roman" w:cs="Times New Roman"/>
          <w:spacing w:val="27"/>
          <w:sz w:val="28"/>
          <w:szCs w:val="28"/>
          <w:woUserID w:val="2"/>
        </w:rPr>
        <w:t>An raw output with probaility values and label of real type</w:t>
      </w:r>
      <w:r>
        <w:rPr>
          <w:rFonts w:hint="default" w:ascii="Times New Roman" w:hAnsi="Times New Roman" w:cs="Times New Roman"/>
          <w:spacing w:val="-4"/>
          <w:sz w:val="28"/>
          <w:szCs w:val="28"/>
        </w:rPr>
        <w:t>.</w:t>
      </w:r>
    </w:p>
    <w:p w14:paraId="109D1ACB">
      <w:pPr>
        <w:pStyle w:val="24"/>
        <w:numPr>
          <w:ilvl w:val="2"/>
          <w:numId w:val="47"/>
        </w:numPr>
        <w:tabs>
          <w:tab w:val="left" w:pos="819"/>
        </w:tabs>
        <w:spacing w:before="0" w:after="0" w:line="240" w:lineRule="auto"/>
        <w:ind w:left="819" w:right="0" w:hanging="359"/>
        <w:jc w:val="left"/>
        <w:rPr>
          <w:rFonts w:hint="default" w:ascii="Times New Roman" w:hAnsi="Times New Roman" w:cs="Times New Roman"/>
          <w:sz w:val="28"/>
          <w:szCs w:val="28"/>
        </w:rPr>
      </w:pPr>
      <w:r>
        <w:rPr>
          <w:rFonts w:hint="default" w:ascii="Times New Roman" w:hAnsi="Times New Roman" w:cs="Times New Roman"/>
          <w:b/>
          <w:sz w:val="28"/>
          <w:szCs w:val="28"/>
        </w:rPr>
        <w:t>Pass/Fail</w:t>
      </w:r>
      <w:r>
        <w:rPr>
          <w:rFonts w:hint="default" w:ascii="Times New Roman" w:hAnsi="Times New Roman" w:cs="Times New Roman"/>
          <w:b/>
          <w:spacing w:val="-5"/>
          <w:sz w:val="28"/>
          <w:szCs w:val="28"/>
        </w:rPr>
        <w:t xml:space="preserve"> </w:t>
      </w:r>
      <w:r>
        <w:rPr>
          <w:rFonts w:hint="default" w:ascii="Times New Roman" w:hAnsi="Times New Roman" w:cs="Times New Roman"/>
          <w:b/>
          <w:sz w:val="28"/>
          <w:szCs w:val="28"/>
        </w:rPr>
        <w:t>Criteria</w:t>
      </w:r>
      <w:r>
        <w:rPr>
          <w:rFonts w:hint="default" w:ascii="Times New Roman" w:hAnsi="Times New Roman" w:cs="Times New Roman"/>
          <w:sz w:val="28"/>
          <w:szCs w:val="28"/>
        </w:rPr>
        <w:t>:</w:t>
      </w:r>
      <w:r>
        <w:rPr>
          <w:rFonts w:hint="default" w:ascii="Times New Roman" w:hAnsi="Times New Roman" w:cs="Times New Roman"/>
          <w:spacing w:val="-2"/>
          <w:sz w:val="28"/>
          <w:szCs w:val="28"/>
        </w:rPr>
        <w:t xml:space="preserve"> </w:t>
      </w:r>
      <w:r>
        <w:rPr>
          <w:rFonts w:hint="default" w:ascii="Times New Roman" w:hAnsi="Times New Roman" w:cs="Times New Roman"/>
          <w:spacing w:val="-2"/>
          <w:sz w:val="28"/>
          <w:szCs w:val="28"/>
          <w:woUserID w:val="2"/>
        </w:rPr>
        <w:t>probability value &gt; 0 and label as real</w:t>
      </w:r>
      <w:r>
        <w:rPr>
          <w:rFonts w:hint="default" w:ascii="Times New Roman" w:hAnsi="Times New Roman" w:cs="Times New Roman"/>
          <w:spacing w:val="-2"/>
          <w:sz w:val="28"/>
          <w:szCs w:val="28"/>
        </w:rPr>
        <w:t>.</w:t>
      </w:r>
    </w:p>
    <w:p w14:paraId="702179FD">
      <w:pPr>
        <w:pStyle w:val="8"/>
        <w:spacing w:before="2"/>
      </w:pPr>
    </w:p>
    <w:p w14:paraId="5C631C90">
      <w:pPr>
        <w:pStyle w:val="4"/>
        <w:ind w:left="99" w:firstLine="0"/>
        <w:rPr>
          <w:rFonts w:hint="default"/>
          <w:sz w:val="32"/>
          <w:szCs w:val="32"/>
          <w:woUserID w:val="2"/>
        </w:rPr>
      </w:pPr>
      <w:r>
        <w:rPr>
          <w:sz w:val="32"/>
          <w:szCs w:val="32"/>
        </w:rPr>
        <w:t>TC02:</w:t>
      </w:r>
      <w:r>
        <w:rPr>
          <w:b/>
          <w:bCs/>
          <w:spacing w:val="-4"/>
          <w:sz w:val="32"/>
          <w:szCs w:val="32"/>
        </w:rPr>
        <w:t xml:space="preserve"> </w:t>
      </w:r>
      <w:r>
        <w:rPr>
          <w:b/>
          <w:bCs/>
          <w:spacing w:val="-4"/>
          <w:sz w:val="32"/>
          <w:szCs w:val="32"/>
          <w:woUserID w:val="2"/>
        </w:rPr>
        <w:t>Output For Fake Documents.</w:t>
      </w:r>
    </w:p>
    <w:p w14:paraId="5543A189">
      <w:pPr>
        <w:pStyle w:val="8"/>
        <w:spacing w:before="5"/>
        <w:rPr>
          <w:b/>
          <w:sz w:val="28"/>
          <w:szCs w:val="28"/>
        </w:rPr>
      </w:pPr>
    </w:p>
    <w:p w14:paraId="0E0EF89E">
      <w:pPr>
        <w:pStyle w:val="24"/>
        <w:numPr>
          <w:ilvl w:val="2"/>
          <w:numId w:val="47"/>
        </w:numPr>
        <w:tabs>
          <w:tab w:val="left" w:pos="819"/>
        </w:tabs>
        <w:spacing w:before="0" w:after="0" w:line="240" w:lineRule="auto"/>
        <w:ind w:left="819" w:right="0" w:hanging="359"/>
        <w:jc w:val="left"/>
        <w:rPr>
          <w:sz w:val="28"/>
          <w:szCs w:val="28"/>
        </w:rPr>
      </w:pPr>
      <w:r>
        <w:rPr>
          <w:b/>
          <w:sz w:val="28"/>
          <w:szCs w:val="28"/>
        </w:rPr>
        <w:t>Description</w:t>
      </w:r>
      <w:r>
        <w:rPr>
          <w:sz w:val="28"/>
          <w:szCs w:val="28"/>
        </w:rPr>
        <w:t>:</w:t>
      </w:r>
      <w:r>
        <w:rPr>
          <w:spacing w:val="-5"/>
          <w:sz w:val="28"/>
          <w:szCs w:val="28"/>
        </w:rPr>
        <w:t xml:space="preserve"> </w:t>
      </w:r>
      <w:r>
        <w:rPr>
          <w:spacing w:val="-5"/>
          <w:sz w:val="28"/>
          <w:szCs w:val="28"/>
          <w:woUserID w:val="2"/>
        </w:rPr>
        <w:t>verify fake document</w:t>
      </w:r>
      <w:r>
        <w:rPr>
          <w:spacing w:val="-2"/>
          <w:sz w:val="28"/>
          <w:szCs w:val="28"/>
        </w:rPr>
        <w:t>.</w:t>
      </w:r>
    </w:p>
    <w:p w14:paraId="7908D813">
      <w:pPr>
        <w:pStyle w:val="24"/>
        <w:numPr>
          <w:ilvl w:val="2"/>
          <w:numId w:val="47"/>
        </w:numPr>
        <w:tabs>
          <w:tab w:val="left" w:pos="819"/>
        </w:tabs>
        <w:spacing w:before="0" w:after="0" w:line="240" w:lineRule="auto"/>
        <w:ind w:left="819" w:right="0" w:hanging="359"/>
        <w:jc w:val="left"/>
        <w:rPr>
          <w:sz w:val="28"/>
          <w:szCs w:val="28"/>
        </w:rPr>
      </w:pPr>
      <w:r>
        <w:rPr>
          <w:b/>
          <w:sz w:val="28"/>
          <w:szCs w:val="28"/>
        </w:rPr>
        <w:t>Preconditions</w:t>
      </w:r>
      <w:r>
        <w:rPr>
          <w:sz w:val="28"/>
          <w:szCs w:val="28"/>
        </w:rPr>
        <w:t>:</w:t>
      </w:r>
      <w:r>
        <w:rPr>
          <w:spacing w:val="-4"/>
          <w:sz w:val="28"/>
          <w:szCs w:val="28"/>
        </w:rPr>
        <w:t xml:space="preserve"> </w:t>
      </w:r>
      <w:r>
        <w:rPr>
          <w:sz w:val="28"/>
          <w:szCs w:val="28"/>
        </w:rPr>
        <w:t>Same as</w:t>
      </w:r>
      <w:r>
        <w:rPr>
          <w:spacing w:val="-2"/>
          <w:sz w:val="28"/>
          <w:szCs w:val="28"/>
        </w:rPr>
        <w:t xml:space="preserve"> </w:t>
      </w:r>
      <w:r>
        <w:rPr>
          <w:sz w:val="28"/>
          <w:szCs w:val="28"/>
        </w:rPr>
        <w:t>TC01</w:t>
      </w:r>
      <w:r>
        <w:rPr>
          <w:spacing w:val="-2"/>
          <w:sz w:val="28"/>
          <w:szCs w:val="28"/>
        </w:rPr>
        <w:t>.</w:t>
      </w:r>
    </w:p>
    <w:p w14:paraId="2E721BB8">
      <w:pPr>
        <w:pStyle w:val="24"/>
        <w:numPr>
          <w:ilvl w:val="2"/>
          <w:numId w:val="47"/>
        </w:numPr>
        <w:tabs>
          <w:tab w:val="left" w:pos="819"/>
        </w:tabs>
        <w:spacing w:before="0" w:after="0" w:line="240" w:lineRule="auto"/>
        <w:ind w:left="819" w:right="241" w:hanging="360"/>
        <w:jc w:val="left"/>
        <w:rPr>
          <w:sz w:val="28"/>
          <w:szCs w:val="28"/>
        </w:rPr>
      </w:pPr>
      <w:r>
        <w:rPr>
          <w:b/>
          <w:sz w:val="28"/>
          <w:szCs w:val="28"/>
        </w:rPr>
        <w:t>Input</w:t>
      </w:r>
      <w:r>
        <w:rPr>
          <w:sz w:val="28"/>
          <w:szCs w:val="28"/>
        </w:rPr>
        <w:t>:</w:t>
      </w:r>
      <w:r>
        <w:rPr>
          <w:spacing w:val="31"/>
          <w:sz w:val="28"/>
          <w:szCs w:val="28"/>
        </w:rPr>
        <w:t xml:space="preserve"> </w:t>
      </w:r>
      <w:r>
        <w:rPr>
          <w:spacing w:val="31"/>
          <w:sz w:val="28"/>
          <w:szCs w:val="28"/>
          <w:woUserID w:val="2"/>
        </w:rPr>
        <w:t>High quality scanned image of pancard</w:t>
      </w:r>
      <w:r>
        <w:rPr>
          <w:spacing w:val="-2"/>
          <w:sz w:val="28"/>
          <w:szCs w:val="28"/>
        </w:rPr>
        <w:t>.</w:t>
      </w:r>
    </w:p>
    <w:p w14:paraId="3A5C7FDA">
      <w:pPr>
        <w:pStyle w:val="24"/>
        <w:numPr>
          <w:ilvl w:val="2"/>
          <w:numId w:val="47"/>
        </w:numPr>
        <w:tabs>
          <w:tab w:val="left" w:pos="819"/>
        </w:tabs>
        <w:spacing w:before="0" w:after="0" w:line="240" w:lineRule="auto"/>
        <w:ind w:left="819" w:right="0" w:hanging="359"/>
        <w:jc w:val="left"/>
        <w:rPr>
          <w:sz w:val="28"/>
          <w:szCs w:val="28"/>
        </w:rPr>
      </w:pPr>
      <w:r>
        <w:rPr>
          <w:b/>
          <w:sz w:val="28"/>
          <w:szCs w:val="28"/>
        </w:rPr>
        <w:t>Expected</w:t>
      </w:r>
      <w:r>
        <w:rPr>
          <w:b/>
          <w:spacing w:val="-4"/>
          <w:sz w:val="28"/>
          <w:szCs w:val="28"/>
        </w:rPr>
        <w:t xml:space="preserve"> </w:t>
      </w:r>
      <w:r>
        <w:rPr>
          <w:b/>
          <w:sz w:val="28"/>
          <w:szCs w:val="28"/>
        </w:rPr>
        <w:t>Output</w:t>
      </w:r>
      <w:r>
        <w:rPr>
          <w:sz w:val="28"/>
          <w:szCs w:val="28"/>
        </w:rPr>
        <w:t>:</w:t>
      </w:r>
      <w:r>
        <w:rPr>
          <w:spacing w:val="-1"/>
          <w:sz w:val="28"/>
          <w:szCs w:val="28"/>
        </w:rPr>
        <w:t xml:space="preserve"> </w:t>
      </w:r>
      <w:r>
        <w:rPr>
          <w:sz w:val="28"/>
          <w:szCs w:val="28"/>
        </w:rPr>
        <w:t>Bill</w:t>
      </w:r>
      <w:r>
        <w:rPr>
          <w:spacing w:val="-2"/>
          <w:sz w:val="28"/>
          <w:szCs w:val="28"/>
        </w:rPr>
        <w:t xml:space="preserve"> </w:t>
      </w:r>
      <w:r>
        <w:rPr>
          <w:sz w:val="28"/>
          <w:szCs w:val="28"/>
        </w:rPr>
        <w:t xml:space="preserve">= </w:t>
      </w:r>
      <w:r>
        <w:rPr>
          <w:spacing w:val="27"/>
          <w:sz w:val="28"/>
          <w:szCs w:val="28"/>
          <w:woUserID w:val="2"/>
        </w:rPr>
        <w:t>An raw output with probaility values and label of faketype</w:t>
      </w:r>
      <w:r>
        <w:rPr>
          <w:spacing w:val="-2"/>
          <w:sz w:val="28"/>
          <w:szCs w:val="28"/>
        </w:rPr>
        <w:t>.</w:t>
      </w:r>
    </w:p>
    <w:p w14:paraId="017AD6F4">
      <w:pPr>
        <w:pStyle w:val="24"/>
        <w:numPr>
          <w:ilvl w:val="2"/>
          <w:numId w:val="47"/>
        </w:numPr>
        <w:tabs>
          <w:tab w:val="left" w:pos="819"/>
        </w:tabs>
        <w:spacing w:before="0" w:after="0" w:line="240" w:lineRule="auto"/>
        <w:ind w:left="819" w:right="0" w:hanging="359"/>
        <w:jc w:val="left"/>
        <w:rPr>
          <w:sz w:val="28"/>
          <w:szCs w:val="28"/>
        </w:rPr>
      </w:pPr>
      <w:r>
        <w:rPr>
          <w:b/>
          <w:sz w:val="28"/>
          <w:szCs w:val="28"/>
        </w:rPr>
        <w:t>Pass/Fail</w:t>
      </w:r>
      <w:r>
        <w:rPr>
          <w:b/>
          <w:spacing w:val="-5"/>
          <w:sz w:val="28"/>
          <w:szCs w:val="28"/>
        </w:rPr>
        <w:t xml:space="preserve"> </w:t>
      </w:r>
      <w:r>
        <w:rPr>
          <w:b/>
          <w:sz w:val="28"/>
          <w:szCs w:val="28"/>
        </w:rPr>
        <w:t>Criteria</w:t>
      </w:r>
      <w:r>
        <w:rPr>
          <w:sz w:val="28"/>
          <w:szCs w:val="28"/>
        </w:rPr>
        <w:t>:</w:t>
      </w:r>
      <w:r>
        <w:rPr>
          <w:spacing w:val="-2"/>
          <w:sz w:val="28"/>
          <w:szCs w:val="28"/>
        </w:rPr>
        <w:t xml:space="preserve"> </w:t>
      </w:r>
      <w:r>
        <w:rPr>
          <w:spacing w:val="-2"/>
          <w:sz w:val="28"/>
          <w:szCs w:val="28"/>
          <w:woUserID w:val="2"/>
        </w:rPr>
        <w:t>probability value &lt; 0 and label as fake</w:t>
      </w:r>
      <w:r>
        <w:rPr>
          <w:spacing w:val="-2"/>
          <w:sz w:val="28"/>
          <w:szCs w:val="28"/>
        </w:rPr>
        <w:t>.</w:t>
      </w:r>
    </w:p>
    <w:p w14:paraId="718442DC">
      <w:pPr>
        <w:pStyle w:val="24"/>
        <w:spacing w:after="0" w:line="240" w:lineRule="auto"/>
        <w:jc w:val="left"/>
        <w:rPr>
          <w:sz w:val="24"/>
        </w:rPr>
        <w:sectPr>
          <w:pgSz w:w="11910" w:h="16840"/>
          <w:pgMar w:top="1360" w:right="1559" w:bottom="900" w:left="1700" w:header="0" w:footer="701" w:gutter="0"/>
          <w:pgBorders w:offsetFrom="page">
            <w:top w:val="double" w:color="000000" w:sz="4" w:space="24"/>
            <w:left w:val="double" w:color="000000" w:sz="4" w:space="24"/>
            <w:bottom w:val="double" w:color="000000" w:sz="4" w:space="24"/>
            <w:right w:val="double" w:color="000000" w:sz="4" w:space="24"/>
          </w:pgBorders>
          <w:cols w:space="720" w:num="1"/>
        </w:sectPr>
      </w:pPr>
    </w:p>
    <w:p w14:paraId="541A3D1C">
      <w:pPr>
        <w:pStyle w:val="2"/>
        <w:ind w:left="841" w:right="981"/>
        <w:jc w:val="center"/>
        <w:rPr>
          <w:spacing w:val="-2"/>
          <w:sz w:val="32"/>
          <w:szCs w:val="32"/>
        </w:rPr>
      </w:pPr>
      <w:bookmarkStart w:id="17" w:name="_TOC_250002"/>
      <w:r>
        <w:rPr>
          <w:sz w:val="32"/>
          <w:szCs w:val="32"/>
        </w:rPr>
        <w:t>CHAPTER</w:t>
      </w:r>
      <w:r>
        <w:rPr>
          <w:spacing w:val="-9"/>
          <w:sz w:val="32"/>
          <w:szCs w:val="32"/>
        </w:rPr>
        <w:t xml:space="preserve"> </w:t>
      </w:r>
      <w:bookmarkEnd w:id="17"/>
      <w:r>
        <w:rPr>
          <w:spacing w:val="-2"/>
          <w:sz w:val="32"/>
          <w:szCs w:val="32"/>
        </w:rPr>
        <w:t>7:OUTPUT</w:t>
      </w:r>
    </w:p>
    <w:p w14:paraId="5DC5BDC2">
      <w:pPr>
        <w:rPr>
          <w:spacing w:val="-2"/>
        </w:rPr>
      </w:pPr>
    </w:p>
    <w:p w14:paraId="1A2E4742">
      <w:pPr>
        <w:rPr>
          <w:rFonts w:hint="default"/>
          <w:spacing w:val="-2"/>
        </w:rPr>
      </w:pPr>
      <w:r>
        <w:rPr>
          <w:rFonts w:hint="default"/>
          <w:spacing w:val="-2"/>
        </w:rPr>
        <w:drawing>
          <wp:inline distT="0" distB="0" distL="114300" distR="114300">
            <wp:extent cx="5492750" cy="2606040"/>
            <wp:effectExtent l="0" t="0" r="1270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492750" cy="2606040"/>
                    </a:xfrm>
                    <a:prstGeom prst="rect">
                      <a:avLst/>
                    </a:prstGeom>
                  </pic:spPr>
                </pic:pic>
              </a:graphicData>
            </a:graphic>
          </wp:inline>
        </w:drawing>
      </w:r>
    </w:p>
    <w:p w14:paraId="40723613">
      <w:pPr>
        <w:ind w:left="2160" w:leftChars="0" w:firstLine="720" w:firstLineChars="0"/>
        <w:rPr>
          <w:rFonts w:hint="default"/>
          <w:spacing w:val="-2"/>
          <w:woUserID w:val="2"/>
        </w:rPr>
      </w:pPr>
    </w:p>
    <w:p w14:paraId="53A63F46">
      <w:pPr>
        <w:rPr>
          <w:rFonts w:hint="default"/>
          <w:spacing w:val="-2"/>
        </w:rPr>
      </w:pPr>
    </w:p>
    <w:p w14:paraId="33881DF7">
      <w:pPr>
        <w:rPr>
          <w:rFonts w:hint="default"/>
          <w:spacing w:val="-2"/>
        </w:rPr>
      </w:pPr>
    </w:p>
    <w:p w14:paraId="0CFFE011">
      <w:pPr>
        <w:rPr>
          <w:rFonts w:hint="default"/>
          <w:spacing w:val="-2"/>
        </w:rPr>
      </w:pPr>
    </w:p>
    <w:p w14:paraId="2E325B9D">
      <w:pPr>
        <w:pStyle w:val="2"/>
        <w:spacing w:after="0"/>
        <w:ind w:left="0" w:leftChars="0" w:firstLine="0" w:firstLineChars="0"/>
        <w:jc w:val="center"/>
        <w:rPr>
          <w:rFonts w:hint="default"/>
        </w:rPr>
      </w:pPr>
      <w:r>
        <w:rPr>
          <w:rFonts w:hint="default"/>
        </w:rPr>
        <w:drawing>
          <wp:inline distT="0" distB="0" distL="114300" distR="114300">
            <wp:extent cx="5508625" cy="2353945"/>
            <wp:effectExtent l="0" t="0" r="1587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508625" cy="2353945"/>
                    </a:xfrm>
                    <a:prstGeom prst="rect">
                      <a:avLst/>
                    </a:prstGeom>
                  </pic:spPr>
                </pic:pic>
              </a:graphicData>
            </a:graphic>
          </wp:inline>
        </w:drawing>
      </w:r>
    </w:p>
    <w:p w14:paraId="6E7715BD"/>
    <w:p w14:paraId="4C412650"/>
    <w:p w14:paraId="27AA2797">
      <w:pPr>
        <w:rPr>
          <w:rFonts w:hint="default"/>
        </w:rPr>
        <w:sectPr>
          <w:footerReference r:id="rId12" w:type="default"/>
          <w:pgSz w:w="11910" w:h="16840"/>
          <w:pgMar w:top="1360" w:right="1559" w:bottom="900" w:left="1700" w:header="0" w:footer="701" w:gutter="0"/>
          <w:pgBorders w:offsetFrom="page">
            <w:top w:val="double" w:color="000000" w:sz="4" w:space="24"/>
            <w:left w:val="double" w:color="000000" w:sz="4" w:space="24"/>
            <w:bottom w:val="double" w:color="000000" w:sz="4" w:space="24"/>
            <w:right w:val="double" w:color="000000" w:sz="4" w:space="24"/>
          </w:pgBorders>
          <w:cols w:space="720" w:num="1"/>
        </w:sectPr>
      </w:pPr>
      <w:r>
        <w:rPr>
          <w:rFonts w:hint="default"/>
        </w:rPr>
        <w:drawing>
          <wp:inline distT="0" distB="0" distL="114300" distR="114300">
            <wp:extent cx="5489575" cy="2600325"/>
            <wp:effectExtent l="0" t="0" r="1587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489575" cy="2600325"/>
                    </a:xfrm>
                    <a:prstGeom prst="rect">
                      <a:avLst/>
                    </a:prstGeom>
                  </pic:spPr>
                </pic:pic>
              </a:graphicData>
            </a:graphic>
          </wp:inline>
        </w:drawing>
      </w:r>
    </w:p>
    <w:p w14:paraId="16B9594B">
      <w:pPr>
        <w:pStyle w:val="2"/>
        <w:ind w:left="843" w:right="980"/>
        <w:jc w:val="center"/>
        <w:rPr>
          <w:spacing w:val="-2"/>
          <w:sz w:val="32"/>
          <w:szCs w:val="32"/>
        </w:rPr>
      </w:pPr>
      <w:bookmarkStart w:id="18" w:name="_TOC_250001"/>
      <w:r>
        <w:rPr>
          <w:sz w:val="32"/>
          <w:szCs w:val="32"/>
        </w:rPr>
        <w:t>CHAPTER</w:t>
      </w:r>
      <w:r>
        <w:rPr>
          <w:spacing w:val="-5"/>
          <w:sz w:val="32"/>
          <w:szCs w:val="32"/>
        </w:rPr>
        <w:t xml:space="preserve"> </w:t>
      </w:r>
      <w:r>
        <w:rPr>
          <w:sz w:val="32"/>
          <w:szCs w:val="32"/>
        </w:rPr>
        <w:t>8:</w:t>
      </w:r>
      <w:r>
        <w:rPr>
          <w:spacing w:val="-5"/>
          <w:sz w:val="32"/>
          <w:szCs w:val="32"/>
        </w:rPr>
        <w:t xml:space="preserve"> </w:t>
      </w:r>
      <w:bookmarkEnd w:id="18"/>
      <w:r>
        <w:rPr>
          <w:spacing w:val="-2"/>
          <w:sz w:val="32"/>
          <w:szCs w:val="32"/>
        </w:rPr>
        <w:t>CONCLUSION</w:t>
      </w:r>
    </w:p>
    <w:p w14:paraId="7E0F7E16">
      <w:pPr>
        <w:rPr>
          <w:sz w:val="28"/>
          <w:szCs w:val="28"/>
        </w:rPr>
      </w:pPr>
    </w:p>
    <w:p w14:paraId="610E608E">
      <w:pPr>
        <w:pStyle w:val="8"/>
        <w:spacing w:before="3"/>
        <w:rPr>
          <w:sz w:val="32"/>
          <w:szCs w:val="32"/>
        </w:rPr>
      </w:pPr>
      <w:r>
        <w:rPr>
          <w:rFonts w:hint="default" w:ascii="Times New Roman" w:hAnsi="Times New Roman" w:eastAsia="SimSun" w:cs="Times New Roman"/>
          <w:sz w:val="28"/>
          <w:szCs w:val="28"/>
          <w:woUserID w:val="2"/>
        </w:rPr>
        <w:t>The Image Tampering Detection System provides a robust solution for identifying and verifying the authenticity of digital documents using deep learning and computer vision techniques. By integrating CNN-based classification with structural similarity analysis, the system effectively detects altered or forged images, offering high accuracy and real-time feedback. Leveraging technologies like PyTorch, OpenCV, and Flask, the solution supports efficient image processing, prediction, and visualization through a user-friendly web interface. Key functionalities include tamper detection, classification into real or fake categories, and visual highlighting of discrepancies. Validated through diverse test cases—including real, fake, and borderline images—the system demonstrates strong reliability and performance. It benefits users by enhancing document trustworthiness, supporting forensic investigations, and automating verification workflows. Despite challenges such as model generalization and image quality variations, this solution represents a scalable and impactful step toward secure digital documentation and forgery prevention in domains such as banking, governance, and legal services.</w:t>
      </w:r>
      <w:bookmarkStart w:id="19" w:name="_TOC_250000"/>
    </w:p>
    <w:p w14:paraId="28390BD0">
      <w:pPr>
        <w:pStyle w:val="3"/>
        <w:spacing w:before="0"/>
        <w:ind w:left="100"/>
        <w:jc w:val="both"/>
        <w:rPr>
          <w:sz w:val="32"/>
          <w:szCs w:val="32"/>
        </w:rPr>
      </w:pPr>
    </w:p>
    <w:p w14:paraId="2EA0302B">
      <w:pPr>
        <w:pStyle w:val="3"/>
        <w:spacing w:before="0"/>
        <w:ind w:left="0" w:leftChars="0" w:firstLine="0" w:firstLineChars="0"/>
        <w:jc w:val="both"/>
        <w:rPr>
          <w:sz w:val="32"/>
          <w:szCs w:val="32"/>
        </w:rPr>
      </w:pPr>
      <w:r>
        <w:rPr>
          <w:sz w:val="32"/>
          <w:szCs w:val="32"/>
        </w:rPr>
        <w:t>Future</w:t>
      </w:r>
      <w:r>
        <w:rPr>
          <w:spacing w:val="-6"/>
          <w:sz w:val="32"/>
          <w:szCs w:val="32"/>
        </w:rPr>
        <w:t xml:space="preserve"> </w:t>
      </w:r>
      <w:r>
        <w:rPr>
          <w:spacing w:val="-2"/>
          <w:sz w:val="32"/>
          <w:szCs w:val="32"/>
        </w:rPr>
        <w:t>Scope</w:t>
      </w:r>
    </w:p>
    <w:p w14:paraId="00F0D293">
      <w:pPr>
        <w:pStyle w:val="14"/>
        <w:keepNext w:val="0"/>
        <w:keepLines w:val="0"/>
        <w:widowControl/>
        <w:suppressLineNumbers w:val="0"/>
        <w:spacing w:before="0" w:beforeAutospacing="1" w:after="0" w:afterAutospacing="1"/>
        <w:ind w:left="0" w:right="0"/>
        <w:rPr>
          <w:sz w:val="28"/>
          <w:szCs w:val="28"/>
          <w:woUserID w:val="1"/>
        </w:rPr>
      </w:pPr>
      <w:r>
        <w:rPr>
          <w:rFonts w:ascii="Symbol" w:hAnsi="Symbol" w:eastAsia="Symbol" w:cs="Symbol"/>
          <w:sz w:val="28"/>
          <w:szCs w:val="28"/>
          <w:woUserID w:val="1"/>
        </w:rPr>
        <w:t>·</w:t>
      </w:r>
      <w:r>
        <w:rPr>
          <w:rFonts w:hint="eastAsia" w:ascii="SimSun" w:hAnsi="SimSun" w:eastAsia="SimSun" w:cs="SimSun"/>
          <w:sz w:val="28"/>
          <w:szCs w:val="28"/>
          <w:woUserID w:val="1"/>
        </w:rPr>
        <w:t xml:space="preserve">  </w:t>
      </w:r>
      <w:r>
        <w:rPr>
          <w:rStyle w:val="15"/>
          <w:sz w:val="28"/>
          <w:szCs w:val="28"/>
          <w:woUserID w:val="1"/>
        </w:rPr>
        <w:t>Multi-Document Support</w:t>
      </w:r>
      <w:r>
        <w:rPr>
          <w:sz w:val="28"/>
          <w:szCs w:val="28"/>
          <w:woUserID w:val="1"/>
        </w:rPr>
        <w:br w:type="textWrapping"/>
      </w:r>
      <w:r>
        <w:rPr>
          <w:sz w:val="28"/>
          <w:szCs w:val="28"/>
          <w:woUserID w:val="1"/>
        </w:rPr>
        <w:t>Extend the system to verify other official documents like Aadhar, Driving License, Voter ID, etc.</w:t>
      </w:r>
    </w:p>
    <w:p w14:paraId="3BAC6A83">
      <w:pPr>
        <w:pStyle w:val="14"/>
        <w:keepNext w:val="0"/>
        <w:keepLines w:val="0"/>
        <w:widowControl/>
        <w:suppressLineNumbers w:val="0"/>
        <w:spacing w:before="0" w:beforeAutospacing="1" w:after="0" w:afterAutospacing="1"/>
        <w:ind w:left="0" w:right="0"/>
        <w:rPr>
          <w:sz w:val="28"/>
          <w:szCs w:val="28"/>
          <w:woUserID w:val="1"/>
        </w:rPr>
      </w:pPr>
      <w:r>
        <w:rPr>
          <w:rFonts w:hint="default" w:ascii="Symbol" w:hAnsi="Symbol" w:eastAsia="Symbol" w:cs="Symbol"/>
          <w:sz w:val="28"/>
          <w:szCs w:val="28"/>
          <w:woUserID w:val="1"/>
        </w:rPr>
        <w:t>·</w:t>
      </w:r>
      <w:r>
        <w:rPr>
          <w:rFonts w:hint="eastAsia" w:ascii="SimSun" w:hAnsi="SimSun" w:eastAsia="SimSun" w:cs="SimSun"/>
          <w:sz w:val="28"/>
          <w:szCs w:val="28"/>
          <w:woUserID w:val="1"/>
        </w:rPr>
        <w:t xml:space="preserve">   </w:t>
      </w:r>
      <w:r>
        <w:rPr>
          <w:rStyle w:val="15"/>
          <w:sz w:val="28"/>
          <w:szCs w:val="28"/>
          <w:woUserID w:val="1"/>
        </w:rPr>
        <w:t>Real-Time Mobile Verification</w:t>
      </w:r>
      <w:r>
        <w:rPr>
          <w:sz w:val="28"/>
          <w:szCs w:val="28"/>
          <w:woUserID w:val="1"/>
        </w:rPr>
        <w:br w:type="textWrapping"/>
      </w:r>
      <w:r>
        <w:rPr>
          <w:sz w:val="28"/>
          <w:szCs w:val="28"/>
          <w:woUserID w:val="1"/>
        </w:rPr>
        <w:t>Develop a mobile application that allows users or officials to scan and verify PAN cards on the go.</w:t>
      </w:r>
    </w:p>
    <w:p w14:paraId="387E1D5D">
      <w:pPr>
        <w:pStyle w:val="14"/>
        <w:keepNext w:val="0"/>
        <w:keepLines w:val="0"/>
        <w:widowControl/>
        <w:suppressLineNumbers w:val="0"/>
        <w:spacing w:before="0" w:beforeAutospacing="1" w:after="0" w:afterAutospacing="1"/>
        <w:ind w:left="0" w:right="0"/>
        <w:rPr>
          <w:sz w:val="28"/>
          <w:szCs w:val="28"/>
          <w:woUserID w:val="1"/>
        </w:rPr>
      </w:pPr>
      <w:r>
        <w:rPr>
          <w:rFonts w:hint="default" w:ascii="Symbol" w:hAnsi="Symbol" w:eastAsia="Symbol" w:cs="Symbol"/>
          <w:sz w:val="28"/>
          <w:szCs w:val="28"/>
          <w:woUserID w:val="1"/>
        </w:rPr>
        <w:t>·</w:t>
      </w:r>
      <w:r>
        <w:rPr>
          <w:rFonts w:hint="eastAsia" w:ascii="SimSun" w:hAnsi="SimSun" w:eastAsia="SimSun" w:cs="SimSun"/>
          <w:sz w:val="28"/>
          <w:szCs w:val="28"/>
          <w:woUserID w:val="1"/>
        </w:rPr>
        <w:t xml:space="preserve">   </w:t>
      </w:r>
      <w:r>
        <w:rPr>
          <w:rStyle w:val="15"/>
          <w:sz w:val="28"/>
          <w:szCs w:val="28"/>
          <w:woUserID w:val="1"/>
        </w:rPr>
        <w:t>Deep Learning Model Improvement</w:t>
      </w:r>
      <w:r>
        <w:rPr>
          <w:sz w:val="28"/>
          <w:szCs w:val="28"/>
          <w:woUserID w:val="1"/>
        </w:rPr>
        <w:br w:type="textWrapping"/>
      </w:r>
      <w:r>
        <w:rPr>
          <w:sz w:val="28"/>
          <w:szCs w:val="28"/>
          <w:woUserID w:val="1"/>
        </w:rPr>
        <w:t>Train on a larger and more diverse dataset to improve accuracy and reduce false positives/negatives.</w:t>
      </w:r>
    </w:p>
    <w:p w14:paraId="5C9BB047">
      <w:pPr>
        <w:pStyle w:val="14"/>
        <w:keepNext w:val="0"/>
        <w:keepLines w:val="0"/>
        <w:widowControl/>
        <w:suppressLineNumbers w:val="0"/>
        <w:spacing w:before="0" w:beforeAutospacing="1" w:after="0" w:afterAutospacing="1"/>
        <w:ind w:left="0" w:right="0"/>
        <w:rPr>
          <w:sz w:val="28"/>
          <w:szCs w:val="28"/>
          <w:woUserID w:val="1"/>
        </w:rPr>
      </w:pPr>
      <w:r>
        <w:rPr>
          <w:rFonts w:hint="default" w:ascii="Symbol" w:hAnsi="Symbol" w:eastAsia="Symbol" w:cs="Symbol"/>
          <w:sz w:val="28"/>
          <w:szCs w:val="28"/>
          <w:woUserID w:val="1"/>
        </w:rPr>
        <w:t>·</w:t>
      </w:r>
      <w:r>
        <w:rPr>
          <w:rFonts w:hint="eastAsia" w:ascii="SimSun" w:hAnsi="SimSun" w:eastAsia="SimSun" w:cs="SimSun"/>
          <w:sz w:val="28"/>
          <w:szCs w:val="28"/>
          <w:woUserID w:val="1"/>
        </w:rPr>
        <w:t xml:space="preserve">  </w:t>
      </w:r>
      <w:r>
        <w:rPr>
          <w:rStyle w:val="15"/>
          <w:sz w:val="28"/>
          <w:szCs w:val="28"/>
          <w:woUserID w:val="1"/>
        </w:rPr>
        <w:t>Integration with Government/Bank APIs</w:t>
      </w:r>
      <w:r>
        <w:rPr>
          <w:sz w:val="28"/>
          <w:szCs w:val="28"/>
          <w:woUserID w:val="1"/>
        </w:rPr>
        <w:br w:type="textWrapping"/>
      </w:r>
      <w:r>
        <w:rPr>
          <w:sz w:val="28"/>
          <w:szCs w:val="28"/>
          <w:woUserID w:val="1"/>
        </w:rPr>
        <w:t>Link with official KYC APIs for enhanced cross-verification and authentication.</w:t>
      </w:r>
    </w:p>
    <w:p w14:paraId="4D9846A0">
      <w:pPr>
        <w:pStyle w:val="14"/>
        <w:keepNext w:val="0"/>
        <w:keepLines w:val="0"/>
        <w:widowControl/>
        <w:suppressLineNumbers w:val="0"/>
        <w:spacing w:before="0" w:beforeAutospacing="1" w:after="0" w:afterAutospacing="1"/>
        <w:ind w:left="0" w:right="0"/>
        <w:rPr>
          <w:sz w:val="28"/>
          <w:szCs w:val="28"/>
          <w:woUserID w:val="1"/>
        </w:rPr>
      </w:pPr>
      <w:r>
        <w:rPr>
          <w:rFonts w:hint="default" w:ascii="Symbol" w:hAnsi="Symbol" w:eastAsia="Symbol" w:cs="Symbol"/>
          <w:sz w:val="28"/>
          <w:szCs w:val="28"/>
          <w:woUserID w:val="1"/>
        </w:rPr>
        <w:t>·</w:t>
      </w:r>
      <w:r>
        <w:rPr>
          <w:rFonts w:hint="eastAsia" w:ascii="SimSun" w:hAnsi="SimSun" w:eastAsia="SimSun" w:cs="SimSun"/>
          <w:sz w:val="28"/>
          <w:szCs w:val="28"/>
          <w:woUserID w:val="1"/>
        </w:rPr>
        <w:t xml:space="preserve">   </w:t>
      </w:r>
      <w:r>
        <w:rPr>
          <w:rStyle w:val="15"/>
          <w:sz w:val="28"/>
          <w:szCs w:val="28"/>
          <w:woUserID w:val="1"/>
        </w:rPr>
        <w:t>Bulk Verification Dashboard</w:t>
      </w:r>
      <w:r>
        <w:rPr>
          <w:sz w:val="28"/>
          <w:szCs w:val="28"/>
          <w:woUserID w:val="1"/>
        </w:rPr>
        <w:br w:type="textWrapping"/>
      </w:r>
      <w:r>
        <w:rPr>
          <w:sz w:val="28"/>
          <w:szCs w:val="28"/>
          <w:woUserID w:val="1"/>
        </w:rPr>
        <w:t>Build a web-based dashboard to allow batch uploading and report generation for multiple documents.</w:t>
      </w:r>
    </w:p>
    <w:p w14:paraId="28AADF86">
      <w:pPr>
        <w:pStyle w:val="14"/>
        <w:keepNext w:val="0"/>
        <w:keepLines w:val="0"/>
        <w:widowControl/>
        <w:suppressLineNumbers w:val="0"/>
        <w:spacing w:before="0" w:beforeAutospacing="1" w:after="0" w:afterAutospacing="1"/>
        <w:ind w:left="0" w:right="0"/>
        <w:rPr>
          <w:sz w:val="28"/>
          <w:szCs w:val="28"/>
          <w:woUserID w:val="1"/>
        </w:rPr>
      </w:pPr>
      <w:r>
        <w:rPr>
          <w:rFonts w:hint="default" w:ascii="Symbol" w:hAnsi="Symbol" w:eastAsia="Symbol" w:cs="Symbol"/>
          <w:sz w:val="28"/>
          <w:szCs w:val="28"/>
          <w:woUserID w:val="1"/>
        </w:rPr>
        <w:t>·</w:t>
      </w:r>
      <w:r>
        <w:rPr>
          <w:rFonts w:hint="eastAsia" w:ascii="SimSun" w:hAnsi="SimSun" w:eastAsia="SimSun" w:cs="SimSun"/>
          <w:sz w:val="28"/>
          <w:szCs w:val="28"/>
          <w:woUserID w:val="1"/>
        </w:rPr>
        <w:t xml:space="preserve">  </w:t>
      </w:r>
      <w:r>
        <w:rPr>
          <w:rStyle w:val="15"/>
          <w:sz w:val="28"/>
          <w:szCs w:val="28"/>
          <w:woUserID w:val="1"/>
        </w:rPr>
        <w:t>Tampering Localization</w:t>
      </w:r>
      <w:r>
        <w:rPr>
          <w:sz w:val="28"/>
          <w:szCs w:val="28"/>
          <w:woUserID w:val="1"/>
        </w:rPr>
        <w:br w:type="textWrapping"/>
      </w:r>
      <w:r>
        <w:rPr>
          <w:sz w:val="28"/>
          <w:szCs w:val="28"/>
          <w:woUserID w:val="1"/>
        </w:rPr>
        <w:t>Highlight specific areas (e.g., signature, photo) where tampering is detected for better visual feedback</w:t>
      </w:r>
    </w:p>
    <w:p w14:paraId="7AA603FD">
      <w:pPr>
        <w:pStyle w:val="8"/>
        <w:spacing w:after="0"/>
        <w:ind w:left="720" w:leftChars="0" w:firstLine="720" w:firstLineChars="0"/>
        <w:rPr>
          <w:rFonts w:hint="default"/>
          <w:sz w:val="32"/>
          <w:szCs w:val="32"/>
          <w:woUserID w:val="2"/>
        </w:rPr>
        <w:sectPr>
          <w:footerReference r:id="rId13" w:type="default"/>
          <w:pgSz w:w="11910" w:h="16840"/>
          <w:pgMar w:top="1360" w:right="1559" w:bottom="900" w:left="1700" w:header="0" w:footer="701" w:gutter="0"/>
          <w:pgBorders w:offsetFrom="page">
            <w:top w:val="double" w:color="000000" w:sz="4" w:space="24"/>
            <w:left w:val="double" w:color="000000" w:sz="4" w:space="24"/>
            <w:bottom w:val="double" w:color="000000" w:sz="4" w:space="24"/>
            <w:right w:val="double" w:color="000000" w:sz="4" w:space="24"/>
          </w:pgBorders>
          <w:pgNumType w:start="1"/>
          <w:cols w:space="720" w:num="1"/>
        </w:sectPr>
      </w:pPr>
    </w:p>
    <w:p w14:paraId="570756DF">
      <w:pPr>
        <w:pStyle w:val="3"/>
        <w:ind w:left="720" w:leftChars="0" w:right="982" w:firstLine="720" w:firstLineChars="0"/>
        <w:jc w:val="both"/>
        <w:rPr>
          <w:sz w:val="40"/>
          <w:szCs w:val="40"/>
        </w:rPr>
      </w:pPr>
      <w:r>
        <w:rPr>
          <w:sz w:val="40"/>
          <w:szCs w:val="40"/>
        </w:rPr>
        <w:t>Chapter</w:t>
      </w:r>
      <w:r>
        <w:rPr>
          <w:spacing w:val="-3"/>
          <w:sz w:val="40"/>
          <w:szCs w:val="40"/>
        </w:rPr>
        <w:t xml:space="preserve"> </w:t>
      </w:r>
      <w:r>
        <w:rPr>
          <w:sz w:val="40"/>
          <w:szCs w:val="40"/>
        </w:rPr>
        <w:t>9</w:t>
      </w:r>
      <w:r>
        <w:rPr>
          <w:spacing w:val="-2"/>
          <w:sz w:val="40"/>
          <w:szCs w:val="40"/>
        </w:rPr>
        <w:t xml:space="preserve"> </w:t>
      </w:r>
      <w:r>
        <w:rPr>
          <w:sz w:val="40"/>
          <w:szCs w:val="40"/>
        </w:rPr>
        <w:t>:</w:t>
      </w:r>
      <w:r>
        <w:rPr>
          <w:spacing w:val="-3"/>
          <w:sz w:val="40"/>
          <w:szCs w:val="40"/>
        </w:rPr>
        <w:t xml:space="preserve"> </w:t>
      </w:r>
      <w:bookmarkEnd w:id="19"/>
      <w:r>
        <w:rPr>
          <w:spacing w:val="-2"/>
          <w:sz w:val="40"/>
          <w:szCs w:val="40"/>
        </w:rPr>
        <w:t>BIBLIOGRAPHY</w:t>
      </w:r>
    </w:p>
    <w:p w14:paraId="5A6E8775">
      <w:pPr>
        <w:pStyle w:val="14"/>
        <w:keepNext w:val="0"/>
        <w:keepLines w:val="0"/>
        <w:widowControl/>
        <w:numPr>
          <w:ilvl w:val="0"/>
          <w:numId w:val="48"/>
        </w:numPr>
        <w:suppressLineNumbers w:val="0"/>
        <w:spacing w:before="0" w:beforeAutospacing="1" w:after="0" w:afterAutospacing="1"/>
        <w:ind w:left="0" w:leftChars="0" w:right="0" w:firstLine="0" w:firstLineChars="0"/>
        <w:rPr>
          <w:rFonts w:hint="default" w:ascii="Times New Roman" w:hAnsi="Times New Roman" w:cs="Times New Roman"/>
          <w:sz w:val="28"/>
          <w:szCs w:val="28"/>
          <w:woUserID w:val="2"/>
        </w:rPr>
      </w:pPr>
      <w:r>
        <w:rPr>
          <w:rStyle w:val="15"/>
          <w:rFonts w:hint="default" w:ascii="Times New Roman" w:hAnsi="Times New Roman" w:cs="Times New Roman"/>
          <w:sz w:val="28"/>
          <w:szCs w:val="28"/>
          <w:woUserID w:val="2"/>
        </w:rPr>
        <w:t>JETIR (Journal of Emerging Technologies and Innovative Research)</w:t>
      </w:r>
      <w:r>
        <w:rPr>
          <w:rFonts w:hint="default" w:ascii="Times New Roman" w:hAnsi="Times New Roman" w:cs="Times New Roman"/>
          <w:sz w:val="28"/>
          <w:szCs w:val="28"/>
          <w:woUserID w:val="2"/>
        </w:rPr>
        <w:br w:type="textWrapping"/>
      </w:r>
      <w:r>
        <w:rPr>
          <w:rStyle w:val="9"/>
          <w:rFonts w:hint="default" w:ascii="Times New Roman" w:hAnsi="Times New Roman" w:cs="Times New Roman"/>
          <w:sz w:val="28"/>
          <w:szCs w:val="28"/>
          <w:woUserID w:val="2"/>
        </w:rPr>
        <w:t>Title:</w:t>
      </w:r>
      <w:r>
        <w:rPr>
          <w:rFonts w:hint="default" w:ascii="Times New Roman" w:hAnsi="Times New Roman" w:cs="Times New Roman"/>
          <w:sz w:val="28"/>
          <w:szCs w:val="28"/>
          <w:woUserID w:val="2"/>
        </w:rPr>
        <w:t xml:space="preserve"> </w:t>
      </w:r>
      <w:r>
        <w:rPr>
          <w:rFonts w:hint="default" w:ascii="Times New Roman" w:hAnsi="Times New Roman" w:cs="Times New Roman"/>
          <w:color w:val="000000" w:themeColor="text1"/>
          <w:sz w:val="28"/>
          <w:szCs w:val="28"/>
          <w14:textFill>
            <w14:solidFill>
              <w14:schemeClr w14:val="tx1"/>
            </w14:solidFill>
          </w14:textFill>
          <w:woUserID w:val="2"/>
        </w:rPr>
        <w:fldChar w:fldCharType="begin"/>
      </w:r>
      <w:r>
        <w:rPr>
          <w:rFonts w:hint="default" w:ascii="Times New Roman" w:hAnsi="Times New Roman" w:cs="Times New Roman"/>
          <w:color w:val="000000" w:themeColor="text1"/>
          <w:sz w:val="28"/>
          <w:szCs w:val="28"/>
          <w14:textFill>
            <w14:solidFill>
              <w14:schemeClr w14:val="tx1"/>
            </w14:solidFill>
          </w14:textFill>
          <w:woUserID w:val="2"/>
        </w:rPr>
        <w:instrText xml:space="preserve"> HYPERLINK "https://www.jetir.org/view?paper=JETIR2305812" \t "_new" </w:instrText>
      </w:r>
      <w:r>
        <w:rPr>
          <w:rFonts w:hint="default" w:ascii="Times New Roman" w:hAnsi="Times New Roman" w:cs="Times New Roman"/>
          <w:color w:val="000000" w:themeColor="text1"/>
          <w:sz w:val="28"/>
          <w:szCs w:val="28"/>
          <w14:textFill>
            <w14:solidFill>
              <w14:schemeClr w14:val="tx1"/>
            </w14:solidFill>
          </w14:textFill>
          <w:woUserID w:val="2"/>
        </w:rPr>
        <w:fldChar w:fldCharType="separate"/>
      </w:r>
      <w:r>
        <w:rPr>
          <w:rStyle w:val="13"/>
          <w:rFonts w:hint="default" w:ascii="Times New Roman" w:hAnsi="Times New Roman" w:cs="Times New Roman"/>
          <w:color w:val="000000" w:themeColor="text1"/>
          <w:sz w:val="28"/>
          <w:szCs w:val="28"/>
          <w14:textFill>
            <w14:solidFill>
              <w14:schemeClr w14:val="tx1"/>
            </w14:solidFill>
          </w14:textFill>
          <w:woUserID w:val="2"/>
        </w:rPr>
        <w:t>A Novel Approach to Detect Image Forgery using CNN and SSIM</w:t>
      </w:r>
      <w:r>
        <w:rPr>
          <w:rFonts w:hint="default" w:ascii="Times New Roman" w:hAnsi="Times New Roman" w:cs="Times New Roman"/>
          <w:color w:val="000000" w:themeColor="text1"/>
          <w:sz w:val="28"/>
          <w:szCs w:val="28"/>
          <w14:textFill>
            <w14:solidFill>
              <w14:schemeClr w14:val="tx1"/>
            </w14:solidFill>
          </w14:textFill>
          <w:woUserID w:val="2"/>
        </w:rPr>
        <w:fldChar w:fldCharType="end"/>
      </w:r>
      <w:r>
        <w:rPr>
          <w:rFonts w:hint="default" w:ascii="Times New Roman" w:hAnsi="Times New Roman" w:cs="Times New Roman"/>
          <w:color w:val="000000" w:themeColor="text1"/>
          <w:sz w:val="28"/>
          <w:szCs w:val="28"/>
          <w14:textFill>
            <w14:solidFill>
              <w14:schemeClr w14:val="tx1"/>
            </w14:solidFill>
          </w14:textFill>
          <w:woUserID w:val="2"/>
        </w:rPr>
        <w:br w:type="textWrapping"/>
      </w:r>
      <w:r>
        <w:rPr>
          <w:rStyle w:val="9"/>
          <w:rFonts w:hint="default" w:ascii="Times New Roman" w:hAnsi="Times New Roman" w:cs="Times New Roman"/>
          <w:sz w:val="28"/>
          <w:szCs w:val="28"/>
          <w:woUserID w:val="2"/>
        </w:rPr>
        <w:t>Purpose:</w:t>
      </w:r>
      <w:r>
        <w:rPr>
          <w:rFonts w:hint="default" w:ascii="Times New Roman" w:hAnsi="Times New Roman" w:cs="Times New Roman"/>
          <w:sz w:val="28"/>
          <w:szCs w:val="28"/>
          <w:woUserID w:val="2"/>
        </w:rPr>
        <w:t xml:space="preserve"> Used as a foundational research paper for understanding the integration of Convolutional Neural Networks (CNNs) and SSIM (Structural Similarity Index) in tamper detection systems. Helped shape the overall methodology and algorithmic design for our project.</w:t>
      </w:r>
    </w:p>
    <w:p w14:paraId="3EF27758">
      <w:pPr>
        <w:pStyle w:val="14"/>
        <w:keepNext w:val="0"/>
        <w:keepLines w:val="0"/>
        <w:widowControl/>
        <w:numPr>
          <w:ilvl w:val="0"/>
          <w:numId w:val="48"/>
        </w:numPr>
        <w:suppressLineNumbers w:val="0"/>
        <w:spacing w:before="0" w:beforeAutospacing="1" w:after="0" w:afterAutospacing="1"/>
        <w:ind w:left="0" w:leftChars="0" w:right="0" w:firstLine="0" w:firstLineChars="0"/>
        <w:rPr>
          <w:rFonts w:hint="default" w:ascii="Times New Roman" w:hAnsi="Times New Roman" w:cs="Times New Roman"/>
          <w:sz w:val="28"/>
          <w:szCs w:val="28"/>
          <w:woUserID w:val="2"/>
        </w:rPr>
      </w:pPr>
      <w:r>
        <w:rPr>
          <w:rStyle w:val="15"/>
          <w:rFonts w:hint="default" w:ascii="Times New Roman" w:hAnsi="Times New Roman" w:cs="Times New Roman"/>
          <w:sz w:val="28"/>
          <w:szCs w:val="28"/>
          <w:woUserID w:val="2"/>
        </w:rPr>
        <w:t>W3Schools</w:t>
      </w:r>
      <w:r>
        <w:rPr>
          <w:rFonts w:hint="default" w:ascii="Times New Roman" w:hAnsi="Times New Roman" w:cs="Times New Roman"/>
          <w:sz w:val="28"/>
          <w:szCs w:val="28"/>
          <w:woUserID w:val="2"/>
        </w:rPr>
        <w:br w:type="textWrapping"/>
      </w:r>
      <w:r>
        <w:rPr>
          <w:rStyle w:val="9"/>
          <w:rFonts w:hint="default" w:ascii="Times New Roman" w:hAnsi="Times New Roman" w:cs="Times New Roman"/>
          <w:sz w:val="28"/>
          <w:szCs w:val="28"/>
          <w:woUserID w:val="2"/>
        </w:rPr>
        <w:t>Title:</w:t>
      </w:r>
      <w:r>
        <w:rPr>
          <w:rFonts w:hint="default" w:ascii="Times New Roman" w:hAnsi="Times New Roman" w:cs="Times New Roman"/>
          <w:sz w:val="28"/>
          <w:szCs w:val="28"/>
          <w:woUserID w:val="2"/>
        </w:rPr>
        <w:t xml:space="preserve"> Flask Web Framework Tutorial</w:t>
      </w:r>
      <w:r>
        <w:rPr>
          <w:rFonts w:hint="default" w:ascii="Times New Roman" w:hAnsi="Times New Roman" w:cs="Times New Roman"/>
          <w:sz w:val="28"/>
          <w:szCs w:val="28"/>
          <w:woUserID w:val="2"/>
        </w:rPr>
        <w:br w:type="textWrapping"/>
      </w:r>
      <w:r>
        <w:rPr>
          <w:rStyle w:val="9"/>
          <w:rFonts w:hint="default" w:ascii="Times New Roman" w:hAnsi="Times New Roman" w:cs="Times New Roman"/>
          <w:sz w:val="28"/>
          <w:szCs w:val="28"/>
          <w:woUserID w:val="2"/>
        </w:rPr>
        <w:t>Purpose:</w:t>
      </w:r>
      <w:r>
        <w:rPr>
          <w:rFonts w:hint="default" w:ascii="Times New Roman" w:hAnsi="Times New Roman" w:cs="Times New Roman"/>
          <w:sz w:val="28"/>
          <w:szCs w:val="28"/>
          <w:woUserID w:val="2"/>
        </w:rPr>
        <w:t xml:space="preserve"> Provided essential guidance for building the web interface and server-side logic using Flask. Helped implement routes, forms, file uploads, and rendering templates efficiently for the tamper detection system.</w:t>
      </w:r>
    </w:p>
    <w:p w14:paraId="3430A7BF">
      <w:pPr>
        <w:pStyle w:val="14"/>
        <w:keepNext w:val="0"/>
        <w:keepLines w:val="0"/>
        <w:widowControl/>
        <w:numPr>
          <w:ilvl w:val="0"/>
          <w:numId w:val="48"/>
        </w:numPr>
        <w:suppressLineNumbers w:val="0"/>
        <w:spacing w:before="0" w:beforeAutospacing="1" w:after="0" w:afterAutospacing="1"/>
        <w:ind w:left="0" w:leftChars="0" w:right="0" w:rightChars="0" w:firstLine="0" w:firstLineChars="0"/>
        <w:rPr>
          <w:rFonts w:hint="default" w:ascii="Times New Roman" w:hAnsi="Times New Roman" w:cs="Times New Roman"/>
          <w:sz w:val="28"/>
          <w:szCs w:val="28"/>
          <w:woUserID w:val="2"/>
        </w:rPr>
      </w:pPr>
      <w:r>
        <w:rPr>
          <w:rStyle w:val="15"/>
          <w:rFonts w:hint="default" w:ascii="Times New Roman" w:hAnsi="Times New Roman" w:cs="Times New Roman"/>
          <w:sz w:val="28"/>
          <w:szCs w:val="28"/>
          <w:woUserID w:val="2"/>
        </w:rPr>
        <w:t>Kaggle</w:t>
      </w:r>
      <w:r>
        <w:rPr>
          <w:rFonts w:hint="default" w:ascii="Times New Roman" w:hAnsi="Times New Roman" w:cs="Times New Roman"/>
          <w:sz w:val="28"/>
          <w:szCs w:val="28"/>
          <w:woUserID w:val="2"/>
        </w:rPr>
        <w:br w:type="textWrapping"/>
      </w:r>
      <w:r>
        <w:rPr>
          <w:rStyle w:val="9"/>
          <w:rFonts w:hint="default" w:ascii="Times New Roman" w:hAnsi="Times New Roman" w:cs="Times New Roman"/>
          <w:sz w:val="28"/>
          <w:szCs w:val="28"/>
          <w:woUserID w:val="2"/>
        </w:rPr>
        <w:t>Title:</w:t>
      </w:r>
      <w:r>
        <w:rPr>
          <w:rFonts w:hint="default" w:ascii="Times New Roman" w:hAnsi="Times New Roman" w:cs="Times New Roman"/>
          <w:sz w:val="28"/>
          <w:szCs w:val="28"/>
          <w:woUserID w:val="2"/>
        </w:rPr>
        <w:t xml:space="preserve"> Various Public Datasets for Image Forgery and Tampering Detection</w:t>
      </w:r>
      <w:r>
        <w:rPr>
          <w:rFonts w:hint="default" w:ascii="Times New Roman" w:hAnsi="Times New Roman" w:cs="Times New Roman"/>
          <w:sz w:val="28"/>
          <w:szCs w:val="28"/>
          <w:woUserID w:val="2"/>
        </w:rPr>
        <w:br w:type="textWrapping"/>
      </w:r>
      <w:r>
        <w:rPr>
          <w:rStyle w:val="9"/>
          <w:rFonts w:hint="default" w:ascii="Times New Roman" w:hAnsi="Times New Roman" w:cs="Times New Roman"/>
          <w:sz w:val="28"/>
          <w:szCs w:val="28"/>
          <w:woUserID w:val="2"/>
        </w:rPr>
        <w:t>Purpose:</w:t>
      </w:r>
      <w:r>
        <w:rPr>
          <w:rFonts w:hint="default" w:ascii="Times New Roman" w:hAnsi="Times New Roman" w:cs="Times New Roman"/>
          <w:sz w:val="28"/>
          <w:szCs w:val="28"/>
          <w:woUserID w:val="2"/>
        </w:rPr>
        <w:t xml:space="preserve"> Source of training datasets used to train and evaluate our CNN model. Contributed to building a robust model with diverse image samples representing both real and tampered scenarios.</w:t>
      </w:r>
    </w:p>
    <w:p w14:paraId="49D18937">
      <w:pPr>
        <w:pStyle w:val="14"/>
        <w:keepNext w:val="0"/>
        <w:keepLines w:val="0"/>
        <w:widowControl/>
        <w:numPr>
          <w:ilvl w:val="0"/>
          <w:numId w:val="48"/>
        </w:numPr>
        <w:suppressLineNumbers w:val="0"/>
        <w:spacing w:before="0" w:beforeAutospacing="1" w:after="0" w:afterAutospacing="1"/>
        <w:ind w:left="0" w:leftChars="0" w:right="0" w:rightChars="0" w:firstLine="0" w:firstLineChars="0"/>
        <w:rPr>
          <w:rFonts w:hint="default" w:ascii="Times New Roman" w:hAnsi="Times New Roman" w:cs="Times New Roman"/>
          <w:sz w:val="28"/>
          <w:szCs w:val="28"/>
          <w:woUserID w:val="2"/>
        </w:rPr>
      </w:pPr>
      <w:r>
        <w:rPr>
          <w:rStyle w:val="15"/>
          <w:rFonts w:hint="default" w:ascii="Times New Roman" w:hAnsi="Times New Roman" w:cs="Times New Roman"/>
          <w:sz w:val="28"/>
          <w:szCs w:val="28"/>
          <w:woUserID w:val="2"/>
        </w:rPr>
        <w:t>GitHub</w:t>
      </w:r>
      <w:r>
        <w:rPr>
          <w:rFonts w:hint="default" w:ascii="Times New Roman" w:hAnsi="Times New Roman" w:cs="Times New Roman"/>
          <w:sz w:val="28"/>
          <w:szCs w:val="28"/>
          <w:woUserID w:val="2"/>
        </w:rPr>
        <w:br w:type="textWrapping"/>
      </w:r>
      <w:r>
        <w:rPr>
          <w:rStyle w:val="9"/>
          <w:rFonts w:hint="default" w:ascii="Times New Roman" w:hAnsi="Times New Roman" w:cs="Times New Roman"/>
          <w:sz w:val="28"/>
          <w:szCs w:val="28"/>
          <w:woUserID w:val="2"/>
        </w:rPr>
        <w:t>Title:</w:t>
      </w:r>
      <w:r>
        <w:rPr>
          <w:rFonts w:hint="default" w:ascii="Times New Roman" w:hAnsi="Times New Roman" w:cs="Times New Roman"/>
          <w:sz w:val="28"/>
          <w:szCs w:val="28"/>
          <w:woUserID w:val="2"/>
        </w:rPr>
        <w:t xml:space="preserve"> Open Source Image Forgery Detection Repositories</w:t>
      </w:r>
      <w:r>
        <w:rPr>
          <w:rFonts w:hint="default" w:ascii="Times New Roman" w:hAnsi="Times New Roman" w:cs="Times New Roman"/>
          <w:sz w:val="28"/>
          <w:szCs w:val="28"/>
          <w:woUserID w:val="2"/>
        </w:rPr>
        <w:br w:type="textWrapping"/>
      </w:r>
      <w:r>
        <w:rPr>
          <w:rStyle w:val="9"/>
          <w:rFonts w:hint="default" w:ascii="Times New Roman" w:hAnsi="Times New Roman" w:cs="Times New Roman"/>
          <w:sz w:val="28"/>
          <w:szCs w:val="28"/>
          <w:woUserID w:val="2"/>
        </w:rPr>
        <w:t>Purpose:</w:t>
      </w:r>
      <w:r>
        <w:rPr>
          <w:rFonts w:hint="default" w:ascii="Times New Roman" w:hAnsi="Times New Roman" w:cs="Times New Roman"/>
          <w:sz w:val="28"/>
          <w:szCs w:val="28"/>
          <w:woUserID w:val="2"/>
        </w:rPr>
        <w:t xml:space="preserve"> Referenced for model architectures, dataset structuring, and preprocessing techniques. Also used for evaluating code-level optimization and implementing the CNN architecture.</w:t>
      </w:r>
    </w:p>
    <w:p w14:paraId="12139C4C">
      <w:pPr>
        <w:pStyle w:val="14"/>
        <w:keepNext w:val="0"/>
        <w:keepLines w:val="0"/>
        <w:widowControl/>
        <w:numPr>
          <w:ilvl w:val="0"/>
          <w:numId w:val="48"/>
        </w:numPr>
        <w:suppressLineNumbers w:val="0"/>
        <w:spacing w:before="0" w:beforeAutospacing="1" w:after="0" w:afterAutospacing="1"/>
        <w:ind w:left="0" w:leftChars="0" w:right="0" w:rightChars="0" w:firstLine="0" w:firstLineChars="0"/>
        <w:rPr>
          <w:rFonts w:hint="default" w:ascii="Times New Roman" w:hAnsi="Times New Roman" w:cs="Times New Roman"/>
          <w:sz w:val="28"/>
          <w:szCs w:val="28"/>
        </w:rPr>
      </w:pPr>
      <w:r>
        <w:rPr>
          <w:rStyle w:val="15"/>
          <w:rFonts w:hint="default" w:ascii="Times New Roman" w:hAnsi="Times New Roman" w:cs="Times New Roman"/>
          <w:sz w:val="28"/>
          <w:szCs w:val="28"/>
          <w:woUserID w:val="2"/>
        </w:rPr>
        <w:t>GeeksforGeeks</w:t>
      </w:r>
      <w:r>
        <w:rPr>
          <w:rFonts w:hint="default" w:ascii="Times New Roman" w:hAnsi="Times New Roman" w:cs="Times New Roman"/>
          <w:sz w:val="28"/>
          <w:szCs w:val="28"/>
          <w:woUserID w:val="2"/>
        </w:rPr>
        <w:br w:type="textWrapping"/>
      </w:r>
      <w:r>
        <w:rPr>
          <w:rStyle w:val="9"/>
          <w:rFonts w:hint="default" w:ascii="Times New Roman" w:hAnsi="Times New Roman" w:cs="Times New Roman"/>
          <w:sz w:val="28"/>
          <w:szCs w:val="28"/>
          <w:woUserID w:val="2"/>
        </w:rPr>
        <w:t>Title:</w:t>
      </w:r>
      <w:r>
        <w:rPr>
          <w:rFonts w:hint="default" w:ascii="Times New Roman" w:hAnsi="Times New Roman" w:cs="Times New Roman"/>
          <w:color w:val="auto"/>
          <w:sz w:val="28"/>
          <w:szCs w:val="28"/>
          <w:woUserID w:val="2"/>
        </w:rPr>
        <w:t xml:space="preserve"> </w:t>
      </w:r>
      <w:r>
        <w:rPr>
          <w:rFonts w:hint="default" w:ascii="Times New Roman" w:hAnsi="Times New Roman" w:cs="Times New Roman"/>
          <w:color w:val="auto"/>
          <w:sz w:val="28"/>
          <w:szCs w:val="28"/>
          <w:woUserID w:val="2"/>
        </w:rPr>
        <w:fldChar w:fldCharType="begin"/>
      </w:r>
      <w:r>
        <w:rPr>
          <w:rFonts w:hint="default" w:ascii="Times New Roman" w:hAnsi="Times New Roman" w:cs="Times New Roman"/>
          <w:color w:val="auto"/>
          <w:sz w:val="28"/>
          <w:szCs w:val="28"/>
          <w:woUserID w:val="2"/>
        </w:rPr>
        <w:instrText xml:space="preserve"> HYPERLINK "https://www.geeksforgeeks.org/image-classifier-using-cnn/" \t "_new" </w:instrText>
      </w:r>
      <w:r>
        <w:rPr>
          <w:rFonts w:hint="default" w:ascii="Times New Roman" w:hAnsi="Times New Roman" w:cs="Times New Roman"/>
          <w:color w:val="auto"/>
          <w:sz w:val="28"/>
          <w:szCs w:val="28"/>
          <w:woUserID w:val="2"/>
        </w:rPr>
        <w:fldChar w:fldCharType="separate"/>
      </w:r>
      <w:r>
        <w:rPr>
          <w:rStyle w:val="13"/>
          <w:rFonts w:hint="default" w:ascii="Times New Roman" w:hAnsi="Times New Roman" w:cs="Times New Roman"/>
          <w:color w:val="auto"/>
          <w:sz w:val="28"/>
          <w:szCs w:val="28"/>
          <w:woUserID w:val="2"/>
        </w:rPr>
        <w:t>Image Classifier using CNN</w:t>
      </w:r>
      <w:r>
        <w:rPr>
          <w:rFonts w:hint="default" w:ascii="Times New Roman" w:hAnsi="Times New Roman" w:cs="Times New Roman"/>
          <w:color w:val="auto"/>
          <w:sz w:val="28"/>
          <w:szCs w:val="28"/>
          <w:woUserID w:val="2"/>
        </w:rPr>
        <w:fldChar w:fldCharType="end"/>
      </w:r>
      <w:r>
        <w:rPr>
          <w:rFonts w:hint="default" w:ascii="Times New Roman" w:hAnsi="Times New Roman" w:cs="Times New Roman"/>
          <w:sz w:val="28"/>
          <w:szCs w:val="28"/>
          <w:woUserID w:val="2"/>
        </w:rPr>
        <w:br w:type="textWrapping"/>
      </w:r>
      <w:r>
        <w:rPr>
          <w:rStyle w:val="9"/>
          <w:rFonts w:hint="default" w:ascii="Times New Roman" w:hAnsi="Times New Roman" w:cs="Times New Roman"/>
          <w:sz w:val="28"/>
          <w:szCs w:val="28"/>
          <w:woUserID w:val="2"/>
        </w:rPr>
        <w:t>Purpose:</w:t>
      </w:r>
      <w:r>
        <w:rPr>
          <w:rFonts w:hint="default" w:ascii="Times New Roman" w:hAnsi="Times New Roman" w:cs="Times New Roman"/>
          <w:sz w:val="28"/>
          <w:szCs w:val="28"/>
          <w:woUserID w:val="2"/>
        </w:rPr>
        <w:t xml:space="preserve"> Helped in understanding the CNN architecture, especially in building, compiling, and training the model using PyTorch. Also referenced for implementing performance evaluation using confusion matrix and accuracy metrics.</w:t>
      </w:r>
    </w:p>
    <w:sectPr>
      <w:footerReference r:id="rId14" w:type="default"/>
      <w:pgSz w:w="11910" w:h="16840"/>
      <w:pgMar w:top="1360" w:right="1559" w:bottom="900" w:left="1700" w:header="0" w:footer="701" w:gutter="0"/>
      <w:pgBorders w:offsetFrom="page">
        <w:top w:val="double" w:color="000000" w:sz="4" w:space="24"/>
        <w:left w:val="double" w:color="000000" w:sz="4" w:space="24"/>
        <w:bottom w:val="double" w:color="000000" w:sz="4" w:space="24"/>
        <w:right w:val="double" w:color="000000"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2"/>
    <w:family w:val="decorative"/>
    <w:pitch w:val="default"/>
    <w:sig w:usb0="00000000" w:usb1="00000000" w:usb2="00000000" w:usb3="00000000" w:csb0="80000000" w:csb1="00000000"/>
  </w:font>
  <w:font w:name="Calibri">
    <w:panose1 w:val="020F0502020204030204"/>
    <w:charset w:val="01"/>
    <w:family w:val="roman"/>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CA194">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3754120</wp:posOffset>
              </wp:positionH>
              <wp:positionV relativeFrom="page">
                <wp:posOffset>10107295</wp:posOffset>
              </wp:positionV>
              <wp:extent cx="52070" cy="139700"/>
              <wp:effectExtent l="0" t="0" r="0" b="0"/>
              <wp:wrapNone/>
              <wp:docPr id="1" name="Textbox 1"/>
              <wp:cNvGraphicFramePr/>
              <a:graphic xmlns:a="http://schemas.openxmlformats.org/drawingml/2006/main">
                <a:graphicData uri="http://schemas.microsoft.com/office/word/2010/wordprocessingShape">
                  <wps:wsp>
                    <wps:cNvSpPr txBox="1"/>
                    <wps:spPr>
                      <a:xfrm>
                        <a:off x="0" y="0"/>
                        <a:ext cx="52069" cy="139700"/>
                      </a:xfrm>
                      <a:prstGeom prst="rect">
                        <a:avLst/>
                      </a:prstGeom>
                    </wps:spPr>
                    <wps:txbx>
                      <w:txbxContent>
                        <w:p w14:paraId="745428EC">
                          <w:pPr>
                            <w:spacing w:before="0" w:line="203" w:lineRule="exact"/>
                            <w:ind w:left="20" w:right="0" w:firstLine="0"/>
                            <w:jc w:val="left"/>
                            <w:rPr>
                              <w:rFonts w:ascii="Calibri"/>
                              <w:sz w:val="18"/>
                            </w:rPr>
                          </w:pPr>
                          <w:r>
                            <w:rPr>
                              <w:rFonts w:ascii="Calibri"/>
                              <w:spacing w:val="-10"/>
                              <w:sz w:val="18"/>
                            </w:rPr>
                            <w:t>i</w:t>
                          </w:r>
                        </w:p>
                      </w:txbxContent>
                    </wps:txbx>
                    <wps:bodyPr wrap="square" lIns="0" tIns="0" rIns="0" bIns="0" rtlCol="0">
                      <a:noAutofit/>
                    </wps:bodyPr>
                  </wps:wsp>
                </a:graphicData>
              </a:graphic>
            </wp:anchor>
          </w:drawing>
        </mc:Choice>
        <mc:Fallback>
          <w:pict>
            <v:shape id="Textbox 1" o:spid="_x0000_s1026" o:spt="202" type="#_x0000_t202" style="position:absolute;left:0pt;margin-left:295.6pt;margin-top:795.85pt;height:11pt;width:4.1pt;mso-position-horizontal-relative:page;mso-position-vertical-relative:page;z-index:-251657216;mso-width-relative:page;mso-height-relative:page;" filled="f" stroked="f" coordsize="21600,21600" o:gfxdata="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PN3ENsAAAANAQAADwAAAAAAAAABACAAAAAiAAAAZHJzL2Rvd25yZXYueG1sUEsBAhQAFAAAAAgA&#10;h07iQGCteh2wAQAAcgMAAA4AAAAAAAAAAQAgAAAAKgEAAGRycy9lMm9Eb2MueG1sUEsFBgAAAAAG&#10;AAYAWQEAAEwFAAAAAA==&#10;">
              <v:fill on="f" focussize="0,0"/>
              <v:stroke on="f"/>
              <v:imagedata o:title=""/>
              <o:lock v:ext="edit" aspectratio="f"/>
              <v:textbox inset="0mm,0mm,0mm,0mm">
                <w:txbxContent>
                  <w:p w14:paraId="745428EC">
                    <w:pPr>
                      <w:spacing w:before="0" w:line="203" w:lineRule="exact"/>
                      <w:ind w:left="20" w:right="0" w:firstLine="0"/>
                      <w:jc w:val="left"/>
                      <w:rPr>
                        <w:rFonts w:ascii="Calibri"/>
                        <w:sz w:val="18"/>
                      </w:rPr>
                    </w:pPr>
                    <w:r>
                      <w:rPr>
                        <w:rFonts w:ascii="Calibri"/>
                        <w:spacing w:val="-10"/>
                        <w:sz w:val="18"/>
                      </w:rPr>
                      <w:t>i</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3CCCA">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3728720</wp:posOffset>
              </wp:positionH>
              <wp:positionV relativeFrom="page">
                <wp:posOffset>10107295</wp:posOffset>
              </wp:positionV>
              <wp:extent cx="141605" cy="139700"/>
              <wp:effectExtent l="0" t="0" r="0" b="0"/>
              <wp:wrapNone/>
              <wp:docPr id="3" name="Textbox 3"/>
              <wp:cNvGraphicFramePr/>
              <a:graphic xmlns:a="http://schemas.openxmlformats.org/drawingml/2006/main">
                <a:graphicData uri="http://schemas.microsoft.com/office/word/2010/wordprocessingShape">
                  <wps:wsp>
                    <wps:cNvSpPr txBox="1"/>
                    <wps:spPr>
                      <a:xfrm>
                        <a:off x="0" y="0"/>
                        <a:ext cx="141605" cy="139700"/>
                      </a:xfrm>
                      <a:prstGeom prst="rect">
                        <a:avLst/>
                      </a:prstGeom>
                    </wps:spPr>
                    <wps:txbx>
                      <w:txbxContent>
                        <w:p w14:paraId="3C750EE6">
                          <w:pPr>
                            <w:spacing w:before="0" w:line="203" w:lineRule="exact"/>
                            <w:ind w:left="20" w:right="0" w:firstLine="0"/>
                            <w:jc w:val="left"/>
                            <w:rPr>
                              <w:rFonts w:ascii="Calibri"/>
                              <w:sz w:val="18"/>
                            </w:rPr>
                          </w:pPr>
                          <w:r>
                            <w:rPr>
                              <w:rFonts w:ascii="Calibri"/>
                              <w:spacing w:val="-5"/>
                              <w:sz w:val="18"/>
                            </w:rPr>
                            <w:t>i</w:t>
                          </w:r>
                          <w:r>
                            <w:rPr>
                              <w:rFonts w:ascii="Calibri"/>
                              <w:spacing w:val="-5"/>
                              <w:sz w:val="18"/>
                            </w:rPr>
                            <w:fldChar w:fldCharType="begin"/>
                          </w:r>
                          <w:r>
                            <w:rPr>
                              <w:rFonts w:ascii="Calibri"/>
                              <w:spacing w:val="-5"/>
                              <w:sz w:val="18"/>
                            </w:rPr>
                            <w:instrText xml:space="preserve"> PAGE  \* roman </w:instrText>
                          </w:r>
                          <w:r>
                            <w:rPr>
                              <w:rFonts w:ascii="Calibri"/>
                              <w:spacing w:val="-5"/>
                              <w:sz w:val="18"/>
                            </w:rPr>
                            <w:fldChar w:fldCharType="separate"/>
                          </w:r>
                          <w:r>
                            <w:rPr>
                              <w:rFonts w:ascii="Calibri"/>
                              <w:spacing w:val="-5"/>
                              <w:sz w:val="18"/>
                            </w:rPr>
                            <w:t>ii</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293.6pt;margin-top:795.85pt;height:11pt;width:11.15pt;mso-position-horizontal-relative:page;mso-position-vertical-relative:page;z-index:-251657216;mso-width-relative:page;mso-height-relative:page;" filled="f" stroked="f" coordsize="21600,21600" o:gfxdata="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Le7TS2wAAAA0BAAAPAAAAAAAAAAEAIAAAACIAAABkcnMvZG93bnJldi54bWxQSwECFAAUAAAA&#10;CACHTuJA7WgHkbIBAABzAwAADgAAAAAAAAABACAAAAAqAQAAZHJzL2Uyb0RvYy54bWxQSwUGAAAA&#10;AAYABgBZAQAATgUAAAAA&#10;">
              <v:fill on="f" focussize="0,0"/>
              <v:stroke on="f"/>
              <v:imagedata o:title=""/>
              <o:lock v:ext="edit" aspectratio="f"/>
              <v:textbox inset="0mm,0mm,0mm,0mm">
                <w:txbxContent>
                  <w:p w14:paraId="3C750EE6">
                    <w:pPr>
                      <w:spacing w:before="0" w:line="203" w:lineRule="exact"/>
                      <w:ind w:left="20" w:right="0" w:firstLine="0"/>
                      <w:jc w:val="left"/>
                      <w:rPr>
                        <w:rFonts w:ascii="Calibri"/>
                        <w:sz w:val="18"/>
                      </w:rPr>
                    </w:pPr>
                    <w:r>
                      <w:rPr>
                        <w:rFonts w:ascii="Calibri"/>
                        <w:spacing w:val="-5"/>
                        <w:sz w:val="18"/>
                      </w:rPr>
                      <w:t>i</w:t>
                    </w:r>
                    <w:r>
                      <w:rPr>
                        <w:rFonts w:ascii="Calibri"/>
                        <w:spacing w:val="-5"/>
                        <w:sz w:val="18"/>
                      </w:rPr>
                      <w:fldChar w:fldCharType="begin"/>
                    </w:r>
                    <w:r>
                      <w:rPr>
                        <w:rFonts w:ascii="Calibri"/>
                        <w:spacing w:val="-5"/>
                        <w:sz w:val="18"/>
                      </w:rPr>
                      <w:instrText xml:space="preserve"> PAGE  \* roman </w:instrText>
                    </w:r>
                    <w:r>
                      <w:rPr>
                        <w:rFonts w:ascii="Calibri"/>
                        <w:spacing w:val="-5"/>
                        <w:sz w:val="18"/>
                      </w:rPr>
                      <w:fldChar w:fldCharType="separate"/>
                    </w:r>
                    <w:r>
                      <w:rPr>
                        <w:rFonts w:ascii="Calibri"/>
                        <w:spacing w:val="-5"/>
                        <w:sz w:val="18"/>
                      </w:rPr>
                      <w:t>ii</w:t>
                    </w:r>
                    <w:r>
                      <w:rPr>
                        <w:rFonts w:ascii="Calibri"/>
                        <w:spacing w:val="-5"/>
                        <w:sz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355EA">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3728720</wp:posOffset>
              </wp:positionH>
              <wp:positionV relativeFrom="page">
                <wp:posOffset>10107295</wp:posOffset>
              </wp:positionV>
              <wp:extent cx="103505" cy="139700"/>
              <wp:effectExtent l="0" t="0" r="0" b="0"/>
              <wp:wrapNone/>
              <wp:docPr id="5" name="Textbox 5"/>
              <wp:cNvGraphicFramePr/>
              <a:graphic xmlns:a="http://schemas.openxmlformats.org/drawingml/2006/main">
                <a:graphicData uri="http://schemas.microsoft.com/office/word/2010/wordprocessingShape">
                  <wps:wsp>
                    <wps:cNvSpPr txBox="1"/>
                    <wps:spPr>
                      <a:xfrm>
                        <a:off x="0" y="0"/>
                        <a:ext cx="103505" cy="139700"/>
                      </a:xfrm>
                      <a:prstGeom prst="rect">
                        <a:avLst/>
                      </a:prstGeom>
                    </wps:spPr>
                    <wps:txbx>
                      <w:txbxContent>
                        <w:p w14:paraId="277C5E8D">
                          <w:pPr>
                            <w:spacing w:before="0" w:line="203" w:lineRule="exact"/>
                            <w:ind w:left="20" w:right="0" w:firstLine="0"/>
                            <w:jc w:val="left"/>
                            <w:rPr>
                              <w:rFonts w:ascii="Calibri"/>
                              <w:sz w:val="18"/>
                            </w:rPr>
                          </w:pPr>
                          <w:r>
                            <w:rPr>
                              <w:rFonts w:ascii="Calibri"/>
                              <w:spacing w:val="-5"/>
                              <w:sz w:val="18"/>
                            </w:rPr>
                            <w:t>iv</w:t>
                          </w:r>
                        </w:p>
                      </w:txbxContent>
                    </wps:txbx>
                    <wps:bodyPr wrap="square" lIns="0" tIns="0" rIns="0" bIns="0" rtlCol="0">
                      <a:noAutofit/>
                    </wps:bodyPr>
                  </wps:wsp>
                </a:graphicData>
              </a:graphic>
            </wp:anchor>
          </w:drawing>
        </mc:Choice>
        <mc:Fallback>
          <w:pict>
            <v:shape id="Textbox 5" o:spid="_x0000_s1026" o:spt="202" type="#_x0000_t202" style="position:absolute;left:0pt;margin-left:293.6pt;margin-top:795.85pt;height:11pt;width:8.15pt;mso-position-horizontal-relative:page;mso-position-vertical-relative:page;z-index:-251656192;mso-width-relative:page;mso-height-relative:page;" filled="f" stroked="f" coordsize="21600,21600" o:gfxdata="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qjA5LbAAAADQEAAA8AAAAAAAAAAQAgAAAAIgAAAGRycy9kb3ducmV2LnhtbFBLAQIUABQAAAAI&#10;AIdO4kB6gBTtsQEAAHMDAAAOAAAAAAAAAAEAIAAAACoBAABkcnMvZTJvRG9jLnhtbFBLBQYAAAAA&#10;BgAGAFkBAABNBQAAAAA=&#10;">
              <v:fill on="f" focussize="0,0"/>
              <v:stroke on="f"/>
              <v:imagedata o:title=""/>
              <o:lock v:ext="edit" aspectratio="f"/>
              <v:textbox inset="0mm,0mm,0mm,0mm">
                <w:txbxContent>
                  <w:p w14:paraId="277C5E8D">
                    <w:pPr>
                      <w:spacing w:before="0" w:line="203" w:lineRule="exact"/>
                      <w:ind w:left="20" w:right="0" w:firstLine="0"/>
                      <w:jc w:val="left"/>
                      <w:rPr>
                        <w:rFonts w:ascii="Calibri"/>
                        <w:sz w:val="18"/>
                      </w:rPr>
                    </w:pPr>
                    <w:r>
                      <w:rPr>
                        <w:rFonts w:ascii="Calibri"/>
                        <w:spacing w:val="-5"/>
                        <w:sz w:val="18"/>
                      </w:rPr>
                      <w:t>iv</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467F1">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3715385</wp:posOffset>
              </wp:positionH>
              <wp:positionV relativeFrom="page">
                <wp:posOffset>10107295</wp:posOffset>
              </wp:positionV>
              <wp:extent cx="154940" cy="139700"/>
              <wp:effectExtent l="0" t="0" r="0" b="0"/>
              <wp:wrapNone/>
              <wp:docPr id="6" name="Textbox 6"/>
              <wp:cNvGraphicFramePr/>
              <a:graphic xmlns:a="http://schemas.openxmlformats.org/drawingml/2006/main">
                <a:graphicData uri="http://schemas.microsoft.com/office/word/2010/wordprocessingShape">
                  <wps:wsp>
                    <wps:cNvSpPr txBox="1"/>
                    <wps:spPr>
                      <a:xfrm>
                        <a:off x="0" y="0"/>
                        <a:ext cx="154940" cy="139700"/>
                      </a:xfrm>
                      <a:prstGeom prst="rect">
                        <a:avLst/>
                      </a:prstGeom>
                    </wps:spPr>
                    <wps:txbx>
                      <w:txbxContent>
                        <w:p w14:paraId="080E3E70">
                          <w:pPr>
                            <w:spacing w:before="0" w:line="203" w:lineRule="exact"/>
                            <w:ind w:left="40" w:right="0" w:firstLine="0"/>
                            <w:jc w:val="left"/>
                            <w:rPr>
                              <w:rFonts w:ascii="Calibri"/>
                              <w:sz w:val="18"/>
                            </w:rPr>
                          </w:pPr>
                          <w:r>
                            <w:rPr>
                              <w:rFonts w:ascii="Calibri"/>
                              <w:spacing w:val="-5"/>
                              <w:sz w:val="18"/>
                            </w:rPr>
                            <w:fldChar w:fldCharType="begin"/>
                          </w:r>
                          <w:r>
                            <w:rPr>
                              <w:rFonts w:ascii="Calibri"/>
                              <w:spacing w:val="-5"/>
                              <w:sz w:val="18"/>
                            </w:rPr>
                            <w:instrText xml:space="preserve"> PAGE  \* roman </w:instrText>
                          </w:r>
                          <w:r>
                            <w:rPr>
                              <w:rFonts w:ascii="Calibri"/>
                              <w:spacing w:val="-5"/>
                              <w:sz w:val="18"/>
                            </w:rPr>
                            <w:fldChar w:fldCharType="separate"/>
                          </w:r>
                          <w:r>
                            <w:rPr>
                              <w:rFonts w:ascii="Calibri"/>
                              <w:spacing w:val="-5"/>
                              <w:sz w:val="18"/>
                            </w:rPr>
                            <w:t>vi</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292.55pt;margin-top:795.85pt;height:11pt;width:12.2pt;mso-position-horizontal-relative:page;mso-position-vertical-relative:page;z-index:-251656192;mso-width-relative:page;mso-height-relative:page;" filled="f" stroked="f" coordsize="21600,21600" o:gfxdata="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IFqdR2wAAAA0BAAAPAAAAAAAAAAEAIAAAACIAAABkcnMvZG93bnJldi54bWxQSwECFAAUAAAA&#10;CACHTuJAigkvZbIBAABzAwAADgAAAAAAAAABACAAAAAqAQAAZHJzL2Uyb0RvYy54bWxQSwUGAAAA&#10;AAYABgBZAQAATgUAAAAA&#10;">
              <v:fill on="f" focussize="0,0"/>
              <v:stroke on="f"/>
              <v:imagedata o:title=""/>
              <o:lock v:ext="edit" aspectratio="f"/>
              <v:textbox inset="0mm,0mm,0mm,0mm">
                <w:txbxContent>
                  <w:p w14:paraId="080E3E70">
                    <w:pPr>
                      <w:spacing w:before="0" w:line="203" w:lineRule="exact"/>
                      <w:ind w:left="40" w:right="0" w:firstLine="0"/>
                      <w:jc w:val="left"/>
                      <w:rPr>
                        <w:rFonts w:ascii="Calibri"/>
                        <w:sz w:val="18"/>
                      </w:rPr>
                    </w:pPr>
                    <w:r>
                      <w:rPr>
                        <w:rFonts w:ascii="Calibri"/>
                        <w:spacing w:val="-5"/>
                        <w:sz w:val="18"/>
                      </w:rPr>
                      <w:fldChar w:fldCharType="begin"/>
                    </w:r>
                    <w:r>
                      <w:rPr>
                        <w:rFonts w:ascii="Calibri"/>
                        <w:spacing w:val="-5"/>
                        <w:sz w:val="18"/>
                      </w:rPr>
                      <w:instrText xml:space="preserve"> PAGE  \* roman </w:instrText>
                    </w:r>
                    <w:r>
                      <w:rPr>
                        <w:rFonts w:ascii="Calibri"/>
                        <w:spacing w:val="-5"/>
                        <w:sz w:val="18"/>
                      </w:rPr>
                      <w:fldChar w:fldCharType="separate"/>
                    </w:r>
                    <w:r>
                      <w:rPr>
                        <w:rFonts w:ascii="Calibri"/>
                        <w:spacing w:val="-5"/>
                        <w:sz w:val="18"/>
                      </w:rPr>
                      <w:t>vi</w:t>
                    </w:r>
                    <w:r>
                      <w:rPr>
                        <w:rFonts w:ascii="Calibri"/>
                        <w:spacing w:val="-5"/>
                        <w:sz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CD996">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3712210</wp:posOffset>
              </wp:positionH>
              <wp:positionV relativeFrom="page">
                <wp:posOffset>10107295</wp:posOffset>
              </wp:positionV>
              <wp:extent cx="147320" cy="139700"/>
              <wp:effectExtent l="0" t="0" r="0" b="0"/>
              <wp:wrapNone/>
              <wp:docPr id="8" name="Textbox 8"/>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14:paraId="28400AA0">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1</w:t>
                          </w:r>
                          <w:r>
                            <w:rPr>
                              <w:rFonts w:ascii="Calibri"/>
                              <w:spacing w:val="-10"/>
                              <w:sz w:val="18"/>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292.3pt;margin-top:795.85pt;height:11pt;width:11.6pt;mso-position-horizontal-relative:page;mso-position-vertical-relative:page;z-index:-251655168;mso-width-relative:page;mso-height-relative:page;" filled="f" stroked="f" coordsize="21600,21600" o:gfxdata="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mVa0XbAAAADQEAAA8AAAAAAAAAAQAgAAAAIgAAAGRycy9kb3ducmV2LnhtbFBLAQIUABQAAAAI&#10;AIdO4kDrTzVEsQEAAHMDAAAOAAAAAAAAAAEAIAAAACoBAABkcnMvZTJvRG9jLnhtbFBLBQYAAAAA&#10;BgAGAFkBAABNBQAAAAA=&#10;">
              <v:fill on="f" focussize="0,0"/>
              <v:stroke on="f"/>
              <v:imagedata o:title=""/>
              <o:lock v:ext="edit" aspectratio="f"/>
              <v:textbox inset="0mm,0mm,0mm,0mm">
                <w:txbxContent>
                  <w:p w14:paraId="28400AA0">
                    <w:pPr>
                      <w:spacing w:before="0" w:line="203" w:lineRule="exact"/>
                      <w:ind w:left="60" w:right="0" w:firstLine="0"/>
                      <w:jc w:val="left"/>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1</w:t>
                    </w:r>
                    <w:r>
                      <w:rPr>
                        <w:rFonts w:ascii="Calibri"/>
                        <w:spacing w:val="-10"/>
                        <w:sz w:val="1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0C4A9">
    <w:pPr>
      <w:pStyle w:val="8"/>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3708400</wp:posOffset>
              </wp:positionH>
              <wp:positionV relativeFrom="page">
                <wp:posOffset>10107295</wp:posOffset>
              </wp:positionV>
              <wp:extent cx="142240" cy="139700"/>
              <wp:effectExtent l="0" t="0" r="0" b="0"/>
              <wp:wrapNone/>
              <wp:docPr id="10" name="Textbox 10"/>
              <wp:cNvGraphicFramePr/>
              <a:graphic xmlns:a="http://schemas.openxmlformats.org/drawingml/2006/main">
                <a:graphicData uri="http://schemas.microsoft.com/office/word/2010/wordprocessingShape">
                  <wps:wsp>
                    <wps:cNvSpPr txBox="1"/>
                    <wps:spPr>
                      <a:xfrm>
                        <a:off x="0" y="0"/>
                        <a:ext cx="142240" cy="139700"/>
                      </a:xfrm>
                      <a:prstGeom prst="rect">
                        <a:avLst/>
                      </a:prstGeom>
                    </wps:spPr>
                    <wps:txbx>
                      <w:txbxContent>
                        <w:p w14:paraId="056840E1">
                          <w:pPr>
                            <w:spacing w:before="0" w:line="203" w:lineRule="exact"/>
                            <w:ind w:left="20" w:right="0" w:firstLine="0"/>
                            <w:jc w:val="left"/>
                            <w:rPr>
                              <w:rFonts w:ascii="Calibri"/>
                              <w:sz w:val="18"/>
                            </w:rPr>
                          </w:pPr>
                          <w:r>
                            <w:rPr>
                              <w:rFonts w:ascii="Calibri"/>
                              <w:spacing w:val="-5"/>
                              <w:sz w:val="18"/>
                            </w:rPr>
                            <w:t>10</w:t>
                          </w:r>
                        </w:p>
                      </w:txbxContent>
                    </wps:txbx>
                    <wps:bodyPr wrap="square" lIns="0" tIns="0" rIns="0" bIns="0" rtlCol="0">
                      <a:noAutofit/>
                    </wps:bodyPr>
                  </wps:wsp>
                </a:graphicData>
              </a:graphic>
            </wp:anchor>
          </w:drawing>
        </mc:Choice>
        <mc:Fallback>
          <w:pict>
            <v:shape id="Textbox 10" o:spid="_x0000_s1026" o:spt="202" type="#_x0000_t202" style="position:absolute;left:0pt;margin-left:292pt;margin-top:795.85pt;height:11pt;width:11.2pt;mso-position-horizontal-relative:page;mso-position-vertical-relative:page;z-index:-251654144;mso-width-relative:page;mso-height-relative:page;" filled="f" stroked="f" coordsize="21600,21600" o:gfxdata="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q7HQ3bAAAADQEAAA8AAAAAAAAAAQAgAAAAIgAAAGRycy9kb3ducmV2LnhtbFBLAQIUABQAAAAI&#10;AIdO4kCZVnkIsQEAAHUDAAAOAAAAAAAAAAEAIAAAACoBAABkcnMvZTJvRG9jLnhtbFBLBQYAAAAA&#10;BgAGAFkBAABNBQAAAAA=&#10;">
              <v:fill on="f" focussize="0,0"/>
              <v:stroke on="f"/>
              <v:imagedata o:title=""/>
              <o:lock v:ext="edit" aspectratio="f"/>
              <v:textbox inset="0mm,0mm,0mm,0mm">
                <w:txbxContent>
                  <w:p w14:paraId="056840E1">
                    <w:pPr>
                      <w:spacing w:before="0" w:line="203" w:lineRule="exact"/>
                      <w:ind w:left="20" w:right="0" w:firstLine="0"/>
                      <w:jc w:val="left"/>
                      <w:rPr>
                        <w:rFonts w:ascii="Calibri"/>
                        <w:sz w:val="18"/>
                      </w:rPr>
                    </w:pPr>
                    <w:r>
                      <w:rPr>
                        <w:rFonts w:ascii="Calibri"/>
                        <w:spacing w:val="-5"/>
                        <w:sz w:val="18"/>
                      </w:rPr>
                      <w:t>10</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E6A35">
    <w:pPr>
      <w:pStyle w:val="8"/>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3708400</wp:posOffset>
              </wp:positionH>
              <wp:positionV relativeFrom="page">
                <wp:posOffset>10107295</wp:posOffset>
              </wp:positionV>
              <wp:extent cx="180340" cy="13970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80340" cy="139700"/>
                      </a:xfrm>
                      <a:prstGeom prst="rect">
                        <a:avLst/>
                      </a:prstGeom>
                    </wps:spPr>
                    <wps:txbx>
                      <w:txbxContent>
                        <w:p w14:paraId="18DF8474">
                          <w:pPr>
                            <w:spacing w:before="0" w:line="203" w:lineRule="exact"/>
                            <w:ind w:left="20" w:right="0" w:firstLine="0"/>
                            <w:jc w:val="left"/>
                            <w:rPr>
                              <w:rFonts w:ascii="Calibri"/>
                              <w:sz w:val="18"/>
                            </w:rPr>
                          </w:pPr>
                          <w:r>
                            <w:rPr>
                              <w:rFonts w:ascii="Calibri"/>
                              <w:spacing w:val="-5"/>
                              <w:sz w:val="18"/>
                            </w:rPr>
                            <w:t>1</w:t>
                          </w: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13" o:spid="_x0000_s1026" o:spt="202" type="#_x0000_t202" style="position:absolute;left:0pt;margin-left:292pt;margin-top:795.85pt;height:11pt;width:14.2pt;mso-position-horizontal-relative:page;mso-position-vertical-relative:page;z-index:-251654144;mso-width-relative:page;mso-height-relative:page;" filled="f" stroked="f" coordsize="21600,21600" o:gfxdata="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9958twAAAANAQAADwAAAAAAAAABACAAAAAiAAAAZHJzL2Rvd25yZXYueG1sUEsBAhQAFAAA&#10;AAgAh07iQJ8fVuWyAQAAdQMAAA4AAAAAAAAAAQAgAAAAKwEAAGRycy9lMm9Eb2MueG1sUEsFBgAA&#10;AAAGAAYAWQEAAE8FAAAAAA==&#10;">
              <v:fill on="f" focussize="0,0"/>
              <v:stroke on="f"/>
              <v:imagedata o:title=""/>
              <o:lock v:ext="edit" aspectratio="f"/>
              <v:textbox inset="0mm,0mm,0mm,0mm">
                <w:txbxContent>
                  <w:p w14:paraId="18DF8474">
                    <w:pPr>
                      <w:spacing w:before="0" w:line="203" w:lineRule="exact"/>
                      <w:ind w:left="20" w:right="0" w:firstLine="0"/>
                      <w:jc w:val="left"/>
                      <w:rPr>
                        <w:rFonts w:ascii="Calibri"/>
                        <w:sz w:val="18"/>
                      </w:rPr>
                    </w:pPr>
                    <w:r>
                      <w:rPr>
                        <w:rFonts w:ascii="Calibri"/>
                        <w:spacing w:val="-5"/>
                        <w:sz w:val="18"/>
                      </w:rPr>
                      <w:t>1</w:t>
                    </w: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w:t>
                    </w:r>
                    <w:r>
                      <w:rPr>
                        <w:rFonts w:ascii="Calibri"/>
                        <w:spacing w:val="-5"/>
                        <w:sz w:val="18"/>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4648A">
    <w:pPr>
      <w:pStyle w:val="8"/>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3708400</wp:posOffset>
              </wp:positionH>
              <wp:positionV relativeFrom="page">
                <wp:posOffset>10107295</wp:posOffset>
              </wp:positionV>
              <wp:extent cx="142240" cy="139700"/>
              <wp:effectExtent l="0" t="0" r="0" b="0"/>
              <wp:wrapNone/>
              <wp:docPr id="14" name="Textbox 14"/>
              <wp:cNvGraphicFramePr/>
              <a:graphic xmlns:a="http://schemas.openxmlformats.org/drawingml/2006/main">
                <a:graphicData uri="http://schemas.microsoft.com/office/word/2010/wordprocessingShape">
                  <wps:wsp>
                    <wps:cNvSpPr txBox="1"/>
                    <wps:spPr>
                      <a:xfrm>
                        <a:off x="0" y="0"/>
                        <a:ext cx="142240" cy="139700"/>
                      </a:xfrm>
                      <a:prstGeom prst="rect">
                        <a:avLst/>
                      </a:prstGeom>
                    </wps:spPr>
                    <wps:txbx>
                      <w:txbxContent>
                        <w:p w14:paraId="0CC1EE74">
                          <w:pPr>
                            <w:spacing w:before="0" w:line="203" w:lineRule="exact"/>
                            <w:ind w:left="20" w:right="0" w:firstLine="0"/>
                            <w:jc w:val="left"/>
                            <w:rPr>
                              <w:rFonts w:ascii="Calibri"/>
                              <w:sz w:val="18"/>
                            </w:rPr>
                          </w:pPr>
                          <w:r>
                            <w:rPr>
                              <w:rFonts w:ascii="Calibri"/>
                              <w:spacing w:val="-5"/>
                              <w:sz w:val="18"/>
                            </w:rPr>
                            <w:t>20</w:t>
                          </w:r>
                        </w:p>
                      </w:txbxContent>
                    </wps:txbx>
                    <wps:bodyPr wrap="square" lIns="0" tIns="0" rIns="0" bIns="0" rtlCol="0">
                      <a:noAutofit/>
                    </wps:bodyPr>
                  </wps:wsp>
                </a:graphicData>
              </a:graphic>
            </wp:anchor>
          </w:drawing>
        </mc:Choice>
        <mc:Fallback>
          <w:pict>
            <v:shape id="Textbox 14" o:spid="_x0000_s1026" o:spt="202" type="#_x0000_t202" style="position:absolute;left:0pt;margin-left:292pt;margin-top:795.85pt;height:11pt;width:11.2pt;mso-position-horizontal-relative:page;mso-position-vertical-relative:page;z-index:-251653120;mso-width-relative:page;mso-height-relative:page;" filled="f" stroked="f" coordsize="21600,21600" o:gfxdata="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aux0N2wAAAA0BAAAPAAAAAAAAAAEAIAAAACIAAABkcnMvZG93bnJldi54bWxQSwECFAAUAAAA&#10;CACHTuJAHQWxlrIBAAB1AwAADgAAAAAAAAABACAAAAAqAQAAZHJzL2Uyb0RvYy54bWxQSwUGAAAA&#10;AAYABgBZAQAATgUAAAAA&#10;">
              <v:fill on="f" focussize="0,0"/>
              <v:stroke on="f"/>
              <v:imagedata o:title=""/>
              <o:lock v:ext="edit" aspectratio="f"/>
              <v:textbox inset="0mm,0mm,0mm,0mm">
                <w:txbxContent>
                  <w:p w14:paraId="0CC1EE74">
                    <w:pPr>
                      <w:spacing w:before="0" w:line="203" w:lineRule="exact"/>
                      <w:ind w:left="20" w:right="0" w:firstLine="0"/>
                      <w:jc w:val="left"/>
                      <w:rPr>
                        <w:rFonts w:ascii="Calibri"/>
                        <w:sz w:val="18"/>
                      </w:rPr>
                    </w:pPr>
                    <w:r>
                      <w:rPr>
                        <w:rFonts w:ascii="Calibri"/>
                        <w:spacing w:val="-5"/>
                        <w:sz w:val="18"/>
                      </w:rPr>
                      <w:t>20</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9EF1D">
    <w:pPr>
      <w:pStyle w:val="8"/>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3708400</wp:posOffset>
              </wp:positionH>
              <wp:positionV relativeFrom="page">
                <wp:posOffset>10107295</wp:posOffset>
              </wp:positionV>
              <wp:extent cx="180340" cy="139700"/>
              <wp:effectExtent l="0" t="0" r="0" b="0"/>
              <wp:wrapNone/>
              <wp:docPr id="7" name="Textbox 15"/>
              <wp:cNvGraphicFramePr/>
              <a:graphic xmlns:a="http://schemas.openxmlformats.org/drawingml/2006/main">
                <a:graphicData uri="http://schemas.microsoft.com/office/word/2010/wordprocessingShape">
                  <wps:wsp>
                    <wps:cNvSpPr txBox="1"/>
                    <wps:spPr>
                      <a:xfrm>
                        <a:off x="0" y="0"/>
                        <a:ext cx="180340" cy="139700"/>
                      </a:xfrm>
                      <a:prstGeom prst="rect">
                        <a:avLst/>
                      </a:prstGeom>
                    </wps:spPr>
                    <wps:txbx>
                      <w:txbxContent>
                        <w:p w14:paraId="6D2AFE1D">
                          <w:pPr>
                            <w:spacing w:before="0" w:line="203" w:lineRule="exact"/>
                            <w:ind w:left="20" w:right="0" w:firstLine="0"/>
                            <w:jc w:val="left"/>
                            <w:rPr>
                              <w:rFonts w:ascii="Calibri"/>
                              <w:sz w:val="18"/>
                            </w:rPr>
                          </w:pPr>
                          <w:r>
                            <w:rPr>
                              <w:rFonts w:ascii="Calibri"/>
                              <w:spacing w:val="-5"/>
                              <w:sz w:val="18"/>
                            </w:rPr>
                            <w:t>2</w:t>
                          </w: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15" o:spid="_x0000_s1026" o:spt="202" type="#_x0000_t202" style="position:absolute;left:0pt;margin-left:292pt;margin-top:795.85pt;height:11pt;width:14.2pt;mso-position-horizontal-relative:page;mso-position-vertical-relative:page;z-index:-251651072;mso-width-relative:page;mso-height-relative:page;" filled="f" stroked="f" coordsize="21600,21600" o:gfxdata="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9958twAAAANAQAADwAAAAAAAAABACAAAAAiAAAAZHJzL2Rvd25yZXYueG1sUEsBAhQAFAAA&#10;AAgAh07iQA3ae+ayAQAAdAMAAA4AAAAAAAAAAQAgAAAAKwEAAGRycy9lMm9Eb2MueG1sUEsFBgAA&#10;AAAGAAYAWQEAAE8FAAAAAA==&#10;">
              <v:fill on="f" focussize="0,0"/>
              <v:stroke on="f"/>
              <v:imagedata o:title=""/>
              <o:lock v:ext="edit" aspectratio="f"/>
              <v:textbox inset="0mm,0mm,0mm,0mm">
                <w:txbxContent>
                  <w:p w14:paraId="6D2AFE1D">
                    <w:pPr>
                      <w:spacing w:before="0" w:line="203" w:lineRule="exact"/>
                      <w:ind w:left="20" w:right="0" w:firstLine="0"/>
                      <w:jc w:val="left"/>
                      <w:rPr>
                        <w:rFonts w:ascii="Calibri"/>
                        <w:sz w:val="18"/>
                      </w:rPr>
                    </w:pPr>
                    <w:r>
                      <w:rPr>
                        <w:rFonts w:ascii="Calibri"/>
                        <w:spacing w:val="-5"/>
                        <w:sz w:val="18"/>
                      </w:rPr>
                      <w:t>2</w:t>
                    </w: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w:t>
                    </w:r>
                    <w:r>
                      <w:rPr>
                        <w:rFonts w:ascii="Calibri"/>
                        <w:spacing w:val="-5"/>
                        <w:sz w:val="18"/>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431B4">
    <w:pPr>
      <w:pStyle w:val="8"/>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3708400</wp:posOffset>
              </wp:positionH>
              <wp:positionV relativeFrom="page">
                <wp:posOffset>10107295</wp:posOffset>
              </wp:positionV>
              <wp:extent cx="180340" cy="1397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180340" cy="139700"/>
                      </a:xfrm>
                      <a:prstGeom prst="rect">
                        <a:avLst/>
                      </a:prstGeom>
                    </wps:spPr>
                    <wps:txbx>
                      <w:txbxContent>
                        <w:p w14:paraId="25BDB8B7">
                          <w:pPr>
                            <w:spacing w:before="0" w:line="203" w:lineRule="exact"/>
                            <w:ind w:left="20" w:right="0" w:firstLine="0"/>
                            <w:jc w:val="left"/>
                            <w:rPr>
                              <w:rFonts w:ascii="Calibri"/>
                              <w:sz w:val="18"/>
                            </w:rPr>
                          </w:pPr>
                          <w:r>
                            <w:rPr>
                              <w:rFonts w:ascii="Calibri"/>
                              <w:spacing w:val="-5"/>
                              <w:sz w:val="18"/>
                            </w:rPr>
                            <w:t>2</w:t>
                          </w: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15" o:spid="_x0000_s1026" o:spt="202" type="#_x0000_t202" style="position:absolute;left:0pt;margin-left:292pt;margin-top:795.85pt;height:11pt;width:14.2pt;mso-position-horizontal-relative:page;mso-position-vertical-relative:page;z-index:-251653120;mso-width-relative:page;mso-height-relative:page;" filled="f" stroked="f" coordsize="21600,21600" o:gfxdata="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9958twAAAANAQAADwAAAAAAAAABACAAAAAiAAAAZHJzL2Rvd25yZXYueG1sUEsBAhQAFAAA&#10;AAgAh07iQNll+jSyAQAAdQMAAA4AAAAAAAAAAQAgAAAAKwEAAGRycy9lMm9Eb2MueG1sUEsFBgAA&#10;AAAGAAYAWQEAAE8FAAAAAA==&#10;">
              <v:fill on="f" focussize="0,0"/>
              <v:stroke on="f"/>
              <v:imagedata o:title=""/>
              <o:lock v:ext="edit" aspectratio="f"/>
              <v:textbox inset="0mm,0mm,0mm,0mm">
                <w:txbxContent>
                  <w:p w14:paraId="25BDB8B7">
                    <w:pPr>
                      <w:spacing w:before="0" w:line="203" w:lineRule="exact"/>
                      <w:ind w:left="20" w:right="0" w:firstLine="0"/>
                      <w:jc w:val="left"/>
                      <w:rPr>
                        <w:rFonts w:ascii="Calibri"/>
                        <w:sz w:val="18"/>
                      </w:rPr>
                    </w:pPr>
                    <w:r>
                      <w:rPr>
                        <w:rFonts w:ascii="Calibri"/>
                        <w:spacing w:val="-5"/>
                        <w:sz w:val="18"/>
                      </w:rPr>
                      <w:t>2</w:t>
                    </w: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w:t>
                    </w:r>
                    <w:r>
                      <w:rPr>
                        <w:rFonts w:ascii="Calibri"/>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53302"/>
    <w:multiLevelType w:val="singleLevel"/>
    <w:tmpl w:val="846533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5A9F7FA"/>
    <w:multiLevelType w:val="multilevel"/>
    <w:tmpl w:val="85A9F7FA"/>
    <w:lvl w:ilvl="0" w:tentative="0">
      <w:start w:val="1"/>
      <w:numFmt w:val="decimal"/>
      <w:lvlText w:val="%1"/>
      <w:lvlJc w:val="left"/>
      <w:pPr>
        <w:ind w:left="518" w:hanging="419"/>
        <w:jc w:val="left"/>
      </w:pPr>
      <w:rPr>
        <w:rFonts w:hint="default"/>
        <w:lang w:val="en-US" w:eastAsia="en-US" w:bidi="ar-SA"/>
      </w:rPr>
    </w:lvl>
    <w:lvl w:ilvl="1" w:tentative="0">
      <w:start w:val="1"/>
      <w:numFmt w:val="decimal"/>
      <w:lvlText w:val="%1.%2"/>
      <w:lvlJc w:val="left"/>
      <w:pPr>
        <w:ind w:left="518" w:hanging="419"/>
        <w:jc w:val="left"/>
      </w:pPr>
      <w:rPr>
        <w:rFonts w:hint="default"/>
        <w:spacing w:val="-2"/>
        <w:w w:val="100"/>
        <w:lang w:val="en-US" w:eastAsia="en-US" w:bidi="ar-SA"/>
      </w:rPr>
    </w:lvl>
    <w:lvl w:ilvl="2" w:tentative="0">
      <w:start w:val="1"/>
      <w:numFmt w:val="decimal"/>
      <w:lvlText w:val="%1.%2.%3"/>
      <w:lvlJc w:val="left"/>
      <w:pPr>
        <w:ind w:left="541" w:hanging="54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3" w:tentative="0">
      <w:start w:val="1"/>
      <w:numFmt w:val="lowerRoman"/>
      <w:lvlText w:val="%4."/>
      <w:lvlJc w:val="left"/>
      <w:pPr>
        <w:ind w:left="1124" w:hanging="425"/>
        <w:jc w:val="left"/>
      </w:pPr>
      <w:rPr>
        <w:rFonts w:hint="default"/>
        <w:spacing w:val="0"/>
        <w:w w:val="100"/>
        <w:lang w:val="en-US" w:eastAsia="en-US" w:bidi="ar-SA"/>
      </w:rPr>
    </w:lvl>
    <w:lvl w:ilvl="4" w:tentative="0">
      <w:start w:val="0"/>
      <w:numFmt w:val="bullet"/>
      <w:lvlText w:val="•"/>
      <w:lvlJc w:val="left"/>
      <w:pPr>
        <w:ind w:left="3001" w:hanging="425"/>
      </w:pPr>
      <w:rPr>
        <w:rFonts w:hint="default"/>
        <w:lang w:val="en-US" w:eastAsia="en-US" w:bidi="ar-SA"/>
      </w:rPr>
    </w:lvl>
    <w:lvl w:ilvl="5" w:tentative="0">
      <w:start w:val="0"/>
      <w:numFmt w:val="bullet"/>
      <w:lvlText w:val="•"/>
      <w:lvlJc w:val="left"/>
      <w:pPr>
        <w:ind w:left="3942" w:hanging="425"/>
      </w:pPr>
      <w:rPr>
        <w:rFonts w:hint="default"/>
        <w:lang w:val="en-US" w:eastAsia="en-US" w:bidi="ar-SA"/>
      </w:rPr>
    </w:lvl>
    <w:lvl w:ilvl="6" w:tentative="0">
      <w:start w:val="0"/>
      <w:numFmt w:val="bullet"/>
      <w:lvlText w:val="•"/>
      <w:lvlJc w:val="left"/>
      <w:pPr>
        <w:ind w:left="4883" w:hanging="425"/>
      </w:pPr>
      <w:rPr>
        <w:rFonts w:hint="default"/>
        <w:lang w:val="en-US" w:eastAsia="en-US" w:bidi="ar-SA"/>
      </w:rPr>
    </w:lvl>
    <w:lvl w:ilvl="7" w:tentative="0">
      <w:start w:val="0"/>
      <w:numFmt w:val="bullet"/>
      <w:lvlText w:val="•"/>
      <w:lvlJc w:val="left"/>
      <w:pPr>
        <w:ind w:left="5824" w:hanging="425"/>
      </w:pPr>
      <w:rPr>
        <w:rFonts w:hint="default"/>
        <w:lang w:val="en-US" w:eastAsia="en-US" w:bidi="ar-SA"/>
      </w:rPr>
    </w:lvl>
    <w:lvl w:ilvl="8" w:tentative="0">
      <w:start w:val="0"/>
      <w:numFmt w:val="bullet"/>
      <w:lvlText w:val="•"/>
      <w:lvlJc w:val="left"/>
      <w:pPr>
        <w:ind w:left="6765" w:hanging="425"/>
      </w:pPr>
      <w:rPr>
        <w:rFonts w:hint="default"/>
        <w:lang w:val="en-US" w:eastAsia="en-US" w:bidi="ar-SA"/>
      </w:rPr>
    </w:lvl>
  </w:abstractNum>
  <w:abstractNum w:abstractNumId="2">
    <w:nsid w:val="85AB233B"/>
    <w:multiLevelType w:val="singleLevel"/>
    <w:tmpl w:val="85AB23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BAADF37"/>
    <w:multiLevelType w:val="multilevel"/>
    <w:tmpl w:val="8BAADF37"/>
    <w:lvl w:ilvl="0" w:tentative="0">
      <w:start w:val="5"/>
      <w:numFmt w:val="decimal"/>
      <w:lvlText w:val="%1"/>
      <w:lvlJc w:val="left"/>
      <w:pPr>
        <w:ind w:left="460" w:hanging="360"/>
        <w:jc w:val="left"/>
      </w:pPr>
      <w:rPr>
        <w:rFonts w:hint="default"/>
        <w:lang w:val="en-US" w:eastAsia="en-US" w:bidi="ar-SA"/>
      </w:rPr>
    </w:lvl>
    <w:lvl w:ilvl="1" w:tentative="0">
      <w:start w:val="1"/>
      <w:numFmt w:val="decimal"/>
      <w:lvlText w:val="%1.%2"/>
      <w:lvlJc w:val="left"/>
      <w:pPr>
        <w:ind w:left="360" w:hanging="360"/>
        <w:jc w:val="left"/>
      </w:pPr>
      <w:rPr>
        <w:rFonts w:hint="default"/>
        <w:spacing w:val="0"/>
        <w:w w:val="100"/>
        <w:sz w:val="32"/>
        <w:szCs w:val="32"/>
        <w:lang w:val="en-US" w:eastAsia="en-US" w:bidi="ar-SA"/>
      </w:rPr>
    </w:lvl>
    <w:lvl w:ilvl="2" w:tentative="0">
      <w:start w:val="1"/>
      <w:numFmt w:val="decimal"/>
      <w:lvlText w:val="%1.%2.%3"/>
      <w:lvlJc w:val="left"/>
      <w:pPr>
        <w:ind w:left="64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2419" w:hanging="540"/>
      </w:pPr>
      <w:rPr>
        <w:rFonts w:hint="default"/>
        <w:lang w:val="en-US" w:eastAsia="en-US" w:bidi="ar-SA"/>
      </w:rPr>
    </w:lvl>
    <w:lvl w:ilvl="4" w:tentative="0">
      <w:start w:val="0"/>
      <w:numFmt w:val="bullet"/>
      <w:lvlText w:val="•"/>
      <w:lvlJc w:val="left"/>
      <w:pPr>
        <w:ind w:left="3309" w:hanging="540"/>
      </w:pPr>
      <w:rPr>
        <w:rFonts w:hint="default"/>
        <w:lang w:val="en-US" w:eastAsia="en-US" w:bidi="ar-SA"/>
      </w:rPr>
    </w:lvl>
    <w:lvl w:ilvl="5" w:tentative="0">
      <w:start w:val="0"/>
      <w:numFmt w:val="bullet"/>
      <w:lvlText w:val="•"/>
      <w:lvlJc w:val="left"/>
      <w:pPr>
        <w:ind w:left="4198" w:hanging="540"/>
      </w:pPr>
      <w:rPr>
        <w:rFonts w:hint="default"/>
        <w:lang w:val="en-US" w:eastAsia="en-US" w:bidi="ar-SA"/>
      </w:rPr>
    </w:lvl>
    <w:lvl w:ilvl="6" w:tentative="0">
      <w:start w:val="0"/>
      <w:numFmt w:val="bullet"/>
      <w:lvlText w:val="•"/>
      <w:lvlJc w:val="left"/>
      <w:pPr>
        <w:ind w:left="5088" w:hanging="540"/>
      </w:pPr>
      <w:rPr>
        <w:rFonts w:hint="default"/>
        <w:lang w:val="en-US" w:eastAsia="en-US" w:bidi="ar-SA"/>
      </w:rPr>
    </w:lvl>
    <w:lvl w:ilvl="7" w:tentative="0">
      <w:start w:val="0"/>
      <w:numFmt w:val="bullet"/>
      <w:lvlText w:val="•"/>
      <w:lvlJc w:val="left"/>
      <w:pPr>
        <w:ind w:left="5978" w:hanging="540"/>
      </w:pPr>
      <w:rPr>
        <w:rFonts w:hint="default"/>
        <w:lang w:val="en-US" w:eastAsia="en-US" w:bidi="ar-SA"/>
      </w:rPr>
    </w:lvl>
    <w:lvl w:ilvl="8" w:tentative="0">
      <w:start w:val="0"/>
      <w:numFmt w:val="bullet"/>
      <w:lvlText w:val="•"/>
      <w:lvlJc w:val="left"/>
      <w:pPr>
        <w:ind w:left="6867" w:hanging="540"/>
      </w:pPr>
      <w:rPr>
        <w:rFonts w:hint="default"/>
        <w:lang w:val="en-US" w:eastAsia="en-US" w:bidi="ar-SA"/>
      </w:rPr>
    </w:lvl>
  </w:abstractNum>
  <w:abstractNum w:abstractNumId="4">
    <w:nsid w:val="8CAC60A4"/>
    <w:multiLevelType w:val="singleLevel"/>
    <w:tmpl w:val="8CAC60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8D35FD8F"/>
    <w:multiLevelType w:val="singleLevel"/>
    <w:tmpl w:val="8D35FD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9097A79E"/>
    <w:multiLevelType w:val="multilevel"/>
    <w:tmpl w:val="9097A79E"/>
    <w:lvl w:ilvl="0" w:tentative="0">
      <w:start w:val="4"/>
      <w:numFmt w:val="decimal"/>
      <w:lvlText w:val="%1"/>
      <w:lvlJc w:val="left"/>
      <w:pPr>
        <w:ind w:left="2200" w:hanging="1500"/>
        <w:jc w:val="left"/>
      </w:pPr>
      <w:rPr>
        <w:rFonts w:hint="default"/>
        <w:lang w:val="en-US" w:eastAsia="en-US" w:bidi="ar-SA"/>
      </w:rPr>
    </w:lvl>
    <w:lvl w:ilvl="1" w:tentative="0">
      <w:start w:val="1"/>
      <w:numFmt w:val="decimal"/>
      <w:lvlText w:val="%1.%2"/>
      <w:lvlJc w:val="left"/>
      <w:pPr>
        <w:ind w:left="2200" w:hanging="15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489" w:hanging="1500"/>
      </w:pPr>
      <w:rPr>
        <w:rFonts w:hint="default"/>
        <w:lang w:val="en-US" w:eastAsia="en-US" w:bidi="ar-SA"/>
      </w:rPr>
    </w:lvl>
    <w:lvl w:ilvl="3" w:tentative="0">
      <w:start w:val="0"/>
      <w:numFmt w:val="bullet"/>
      <w:lvlText w:val="•"/>
      <w:lvlJc w:val="left"/>
      <w:pPr>
        <w:ind w:left="4134" w:hanging="1500"/>
      </w:pPr>
      <w:rPr>
        <w:rFonts w:hint="default"/>
        <w:lang w:val="en-US" w:eastAsia="en-US" w:bidi="ar-SA"/>
      </w:rPr>
    </w:lvl>
    <w:lvl w:ilvl="4" w:tentative="0">
      <w:start w:val="0"/>
      <w:numFmt w:val="bullet"/>
      <w:lvlText w:val="•"/>
      <w:lvlJc w:val="left"/>
      <w:pPr>
        <w:ind w:left="4778" w:hanging="1500"/>
      </w:pPr>
      <w:rPr>
        <w:rFonts w:hint="default"/>
        <w:lang w:val="en-US" w:eastAsia="en-US" w:bidi="ar-SA"/>
      </w:rPr>
    </w:lvl>
    <w:lvl w:ilvl="5" w:tentative="0">
      <w:start w:val="0"/>
      <w:numFmt w:val="bullet"/>
      <w:lvlText w:val="•"/>
      <w:lvlJc w:val="left"/>
      <w:pPr>
        <w:ind w:left="5423" w:hanging="1500"/>
      </w:pPr>
      <w:rPr>
        <w:rFonts w:hint="default"/>
        <w:lang w:val="en-US" w:eastAsia="en-US" w:bidi="ar-SA"/>
      </w:rPr>
    </w:lvl>
    <w:lvl w:ilvl="6" w:tentative="0">
      <w:start w:val="0"/>
      <w:numFmt w:val="bullet"/>
      <w:lvlText w:val="•"/>
      <w:lvlJc w:val="left"/>
      <w:pPr>
        <w:ind w:left="6068" w:hanging="1500"/>
      </w:pPr>
      <w:rPr>
        <w:rFonts w:hint="default"/>
        <w:lang w:val="en-US" w:eastAsia="en-US" w:bidi="ar-SA"/>
      </w:rPr>
    </w:lvl>
    <w:lvl w:ilvl="7" w:tentative="0">
      <w:start w:val="0"/>
      <w:numFmt w:val="bullet"/>
      <w:lvlText w:val="•"/>
      <w:lvlJc w:val="left"/>
      <w:pPr>
        <w:ind w:left="6713" w:hanging="1500"/>
      </w:pPr>
      <w:rPr>
        <w:rFonts w:hint="default"/>
        <w:lang w:val="en-US" w:eastAsia="en-US" w:bidi="ar-SA"/>
      </w:rPr>
    </w:lvl>
    <w:lvl w:ilvl="8" w:tentative="0">
      <w:start w:val="0"/>
      <w:numFmt w:val="bullet"/>
      <w:lvlText w:val="•"/>
      <w:lvlJc w:val="left"/>
      <w:pPr>
        <w:ind w:left="7357" w:hanging="1500"/>
      </w:pPr>
      <w:rPr>
        <w:rFonts w:hint="default"/>
        <w:lang w:val="en-US" w:eastAsia="en-US" w:bidi="ar-SA"/>
      </w:rPr>
    </w:lvl>
  </w:abstractNum>
  <w:abstractNum w:abstractNumId="7">
    <w:nsid w:val="A02CE430"/>
    <w:multiLevelType w:val="multilevel"/>
    <w:tmpl w:val="A02CE430"/>
    <w:lvl w:ilvl="0" w:tentative="0">
      <w:start w:val="3"/>
      <w:numFmt w:val="decimal"/>
      <w:lvlText w:val="%1"/>
      <w:lvlJc w:val="left"/>
      <w:pPr>
        <w:ind w:left="518" w:hanging="419"/>
        <w:jc w:val="left"/>
      </w:pPr>
      <w:rPr>
        <w:rFonts w:hint="default"/>
        <w:lang w:val="en-US" w:eastAsia="en-US" w:bidi="ar-SA"/>
      </w:rPr>
    </w:lvl>
    <w:lvl w:ilvl="1" w:tentative="0">
      <w:start w:val="1"/>
      <w:numFmt w:val="decimal"/>
      <w:lvlText w:val="%1.%2"/>
      <w:lvlJc w:val="left"/>
      <w:pPr>
        <w:ind w:left="518" w:hanging="419"/>
        <w:jc w:val="left"/>
      </w:pPr>
      <w:rPr>
        <w:rFonts w:hint="default" w:ascii="Times New Roman" w:hAnsi="Times New Roman" w:eastAsia="Times New Roman" w:cs="Times New Roman"/>
        <w:b/>
        <w:bCs/>
        <w:i w:val="0"/>
        <w:iCs w:val="0"/>
        <w:spacing w:val="0"/>
        <w:w w:val="100"/>
        <w:sz w:val="32"/>
        <w:szCs w:val="32"/>
        <w:lang w:val="en-US" w:eastAsia="en-US" w:bidi="ar-SA"/>
      </w:rPr>
    </w:lvl>
    <w:lvl w:ilvl="2" w:tentative="0">
      <w:start w:val="1"/>
      <w:numFmt w:val="decimal"/>
      <w:lvlText w:val="%1.%2.%3"/>
      <w:lvlJc w:val="left"/>
      <w:pPr>
        <w:ind w:left="761" w:hanging="540"/>
        <w:jc w:val="left"/>
      </w:pPr>
      <w:rPr>
        <w:rFonts w:hint="default" w:ascii="Times New Roman" w:hAnsi="Times New Roman" w:eastAsia="Times New Roman" w:cs="Times New Roman"/>
        <w:b/>
        <w:bCs/>
        <w:i w:val="0"/>
        <w:iCs w:val="0"/>
        <w:spacing w:val="0"/>
        <w:w w:val="100"/>
        <w:sz w:val="28"/>
        <w:szCs w:val="28"/>
        <w:lang w:val="en-US" w:eastAsia="en-US" w:bidi="ar-SA"/>
      </w:rPr>
    </w:lvl>
    <w:lvl w:ilvl="3" w:tentative="0">
      <w:start w:val="0"/>
      <w:numFmt w:val="bullet"/>
      <w:lvlText w:val="•"/>
      <w:lvlJc w:val="left"/>
      <w:pPr>
        <w:ind w:left="2419" w:hanging="540"/>
      </w:pPr>
      <w:rPr>
        <w:rFonts w:hint="default"/>
        <w:lang w:val="en-US" w:eastAsia="en-US" w:bidi="ar-SA"/>
      </w:rPr>
    </w:lvl>
    <w:lvl w:ilvl="4" w:tentative="0">
      <w:start w:val="0"/>
      <w:numFmt w:val="bullet"/>
      <w:lvlText w:val="•"/>
      <w:lvlJc w:val="left"/>
      <w:pPr>
        <w:ind w:left="3309" w:hanging="540"/>
      </w:pPr>
      <w:rPr>
        <w:rFonts w:hint="default"/>
        <w:lang w:val="en-US" w:eastAsia="en-US" w:bidi="ar-SA"/>
      </w:rPr>
    </w:lvl>
    <w:lvl w:ilvl="5" w:tentative="0">
      <w:start w:val="0"/>
      <w:numFmt w:val="bullet"/>
      <w:lvlText w:val="•"/>
      <w:lvlJc w:val="left"/>
      <w:pPr>
        <w:ind w:left="4198" w:hanging="540"/>
      </w:pPr>
      <w:rPr>
        <w:rFonts w:hint="default"/>
        <w:lang w:val="en-US" w:eastAsia="en-US" w:bidi="ar-SA"/>
      </w:rPr>
    </w:lvl>
    <w:lvl w:ilvl="6" w:tentative="0">
      <w:start w:val="0"/>
      <w:numFmt w:val="bullet"/>
      <w:lvlText w:val="•"/>
      <w:lvlJc w:val="left"/>
      <w:pPr>
        <w:ind w:left="5088" w:hanging="540"/>
      </w:pPr>
      <w:rPr>
        <w:rFonts w:hint="default"/>
        <w:lang w:val="en-US" w:eastAsia="en-US" w:bidi="ar-SA"/>
      </w:rPr>
    </w:lvl>
    <w:lvl w:ilvl="7" w:tentative="0">
      <w:start w:val="0"/>
      <w:numFmt w:val="bullet"/>
      <w:lvlText w:val="•"/>
      <w:lvlJc w:val="left"/>
      <w:pPr>
        <w:ind w:left="5978" w:hanging="540"/>
      </w:pPr>
      <w:rPr>
        <w:rFonts w:hint="default"/>
        <w:lang w:val="en-US" w:eastAsia="en-US" w:bidi="ar-SA"/>
      </w:rPr>
    </w:lvl>
    <w:lvl w:ilvl="8" w:tentative="0">
      <w:start w:val="0"/>
      <w:numFmt w:val="bullet"/>
      <w:lvlText w:val="•"/>
      <w:lvlJc w:val="left"/>
      <w:pPr>
        <w:ind w:left="6867" w:hanging="540"/>
      </w:pPr>
      <w:rPr>
        <w:rFonts w:hint="default"/>
        <w:lang w:val="en-US" w:eastAsia="en-US" w:bidi="ar-SA"/>
      </w:rPr>
    </w:lvl>
  </w:abstractNum>
  <w:abstractNum w:abstractNumId="8">
    <w:nsid w:val="A2D004FA"/>
    <w:multiLevelType w:val="singleLevel"/>
    <w:tmpl w:val="A2D004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A2F36F82"/>
    <w:multiLevelType w:val="singleLevel"/>
    <w:tmpl w:val="A2F36F82"/>
    <w:lvl w:ilvl="0" w:tentative="0">
      <w:start w:val="1"/>
      <w:numFmt w:val="lowerRoman"/>
      <w:lvlText w:val="%1."/>
      <w:lvlJc w:val="left"/>
      <w:pPr>
        <w:tabs>
          <w:tab w:val="left" w:pos="425"/>
        </w:tabs>
        <w:ind w:left="425" w:leftChars="0" w:hanging="425" w:firstLineChars="0"/>
      </w:pPr>
      <w:rPr>
        <w:rFonts w:hint="default"/>
      </w:rPr>
    </w:lvl>
  </w:abstractNum>
  <w:abstractNum w:abstractNumId="10">
    <w:nsid w:val="A4E2C213"/>
    <w:multiLevelType w:val="singleLevel"/>
    <w:tmpl w:val="A4E2C213"/>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11">
    <w:nsid w:val="A6ECE1F1"/>
    <w:multiLevelType w:val="singleLevel"/>
    <w:tmpl w:val="A6ECE1F1"/>
    <w:lvl w:ilvl="0" w:tentative="0">
      <w:start w:val="1"/>
      <w:numFmt w:val="lowerRoman"/>
      <w:lvlText w:val="%1."/>
      <w:lvlJc w:val="left"/>
      <w:pPr>
        <w:tabs>
          <w:tab w:val="left" w:pos="425"/>
        </w:tabs>
        <w:ind w:left="425" w:leftChars="0" w:hanging="425" w:firstLineChars="0"/>
      </w:pPr>
      <w:rPr>
        <w:rFonts w:hint="default"/>
      </w:rPr>
    </w:lvl>
  </w:abstractNum>
  <w:abstractNum w:abstractNumId="12">
    <w:nsid w:val="A7080099"/>
    <w:multiLevelType w:val="multilevel"/>
    <w:tmpl w:val="A7080099"/>
    <w:lvl w:ilvl="0" w:tentative="0">
      <w:start w:val="6"/>
      <w:numFmt w:val="decimal"/>
      <w:lvlText w:val="%1"/>
      <w:lvlJc w:val="left"/>
      <w:pPr>
        <w:ind w:left="2200" w:hanging="1500"/>
        <w:jc w:val="left"/>
      </w:pPr>
      <w:rPr>
        <w:rFonts w:hint="default"/>
        <w:lang w:val="en-US" w:eastAsia="en-US" w:bidi="ar-SA"/>
      </w:rPr>
    </w:lvl>
    <w:lvl w:ilvl="1" w:tentative="0">
      <w:start w:val="1"/>
      <w:numFmt w:val="decimal"/>
      <w:lvlText w:val="%1.%2"/>
      <w:lvlJc w:val="left"/>
      <w:pPr>
        <w:ind w:left="2200" w:hanging="15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489" w:hanging="1500"/>
      </w:pPr>
      <w:rPr>
        <w:rFonts w:hint="default"/>
        <w:lang w:val="en-US" w:eastAsia="en-US" w:bidi="ar-SA"/>
      </w:rPr>
    </w:lvl>
    <w:lvl w:ilvl="3" w:tentative="0">
      <w:start w:val="0"/>
      <w:numFmt w:val="bullet"/>
      <w:lvlText w:val="•"/>
      <w:lvlJc w:val="left"/>
      <w:pPr>
        <w:ind w:left="4134" w:hanging="1500"/>
      </w:pPr>
      <w:rPr>
        <w:rFonts w:hint="default"/>
        <w:lang w:val="en-US" w:eastAsia="en-US" w:bidi="ar-SA"/>
      </w:rPr>
    </w:lvl>
    <w:lvl w:ilvl="4" w:tentative="0">
      <w:start w:val="0"/>
      <w:numFmt w:val="bullet"/>
      <w:lvlText w:val="•"/>
      <w:lvlJc w:val="left"/>
      <w:pPr>
        <w:ind w:left="4778" w:hanging="1500"/>
      </w:pPr>
      <w:rPr>
        <w:rFonts w:hint="default"/>
        <w:lang w:val="en-US" w:eastAsia="en-US" w:bidi="ar-SA"/>
      </w:rPr>
    </w:lvl>
    <w:lvl w:ilvl="5" w:tentative="0">
      <w:start w:val="0"/>
      <w:numFmt w:val="bullet"/>
      <w:lvlText w:val="•"/>
      <w:lvlJc w:val="left"/>
      <w:pPr>
        <w:ind w:left="5423" w:hanging="1500"/>
      </w:pPr>
      <w:rPr>
        <w:rFonts w:hint="default"/>
        <w:lang w:val="en-US" w:eastAsia="en-US" w:bidi="ar-SA"/>
      </w:rPr>
    </w:lvl>
    <w:lvl w:ilvl="6" w:tentative="0">
      <w:start w:val="0"/>
      <w:numFmt w:val="bullet"/>
      <w:lvlText w:val="•"/>
      <w:lvlJc w:val="left"/>
      <w:pPr>
        <w:ind w:left="6068" w:hanging="1500"/>
      </w:pPr>
      <w:rPr>
        <w:rFonts w:hint="default"/>
        <w:lang w:val="en-US" w:eastAsia="en-US" w:bidi="ar-SA"/>
      </w:rPr>
    </w:lvl>
    <w:lvl w:ilvl="7" w:tentative="0">
      <w:start w:val="0"/>
      <w:numFmt w:val="bullet"/>
      <w:lvlText w:val="•"/>
      <w:lvlJc w:val="left"/>
      <w:pPr>
        <w:ind w:left="6713" w:hanging="1500"/>
      </w:pPr>
      <w:rPr>
        <w:rFonts w:hint="default"/>
        <w:lang w:val="en-US" w:eastAsia="en-US" w:bidi="ar-SA"/>
      </w:rPr>
    </w:lvl>
    <w:lvl w:ilvl="8" w:tentative="0">
      <w:start w:val="0"/>
      <w:numFmt w:val="bullet"/>
      <w:lvlText w:val="•"/>
      <w:lvlJc w:val="left"/>
      <w:pPr>
        <w:ind w:left="7357" w:hanging="1500"/>
      </w:pPr>
      <w:rPr>
        <w:rFonts w:hint="default"/>
        <w:lang w:val="en-US" w:eastAsia="en-US" w:bidi="ar-SA"/>
      </w:rPr>
    </w:lvl>
  </w:abstractNum>
  <w:abstractNum w:abstractNumId="13">
    <w:nsid w:val="AF26C633"/>
    <w:multiLevelType w:val="singleLevel"/>
    <w:tmpl w:val="AF26C633"/>
    <w:lvl w:ilvl="0" w:tentative="0">
      <w:start w:val="1"/>
      <w:numFmt w:val="lowerRoman"/>
      <w:lvlText w:val="%1."/>
      <w:lvlJc w:val="left"/>
      <w:pPr>
        <w:tabs>
          <w:tab w:val="left" w:pos="425"/>
        </w:tabs>
        <w:ind w:left="425" w:leftChars="0" w:hanging="425" w:firstLineChars="0"/>
      </w:pPr>
      <w:rPr>
        <w:rFonts w:hint="default"/>
        <w:sz w:val="32"/>
        <w:szCs w:val="32"/>
      </w:rPr>
    </w:lvl>
  </w:abstractNum>
  <w:abstractNum w:abstractNumId="14">
    <w:nsid w:val="B5E306ED"/>
    <w:multiLevelType w:val="multilevel"/>
    <w:tmpl w:val="B5E306ED"/>
    <w:lvl w:ilvl="0" w:tentative="0">
      <w:start w:val="6"/>
      <w:numFmt w:val="decimal"/>
      <w:lvlText w:val="%1"/>
      <w:lvlJc w:val="left"/>
      <w:pPr>
        <w:ind w:left="2096" w:hanging="360"/>
        <w:jc w:val="left"/>
      </w:pPr>
      <w:rPr>
        <w:rFonts w:hint="default"/>
        <w:lang w:val="en-US" w:eastAsia="en-US" w:bidi="ar-SA"/>
      </w:rPr>
    </w:lvl>
    <w:lvl w:ilvl="1" w:tentative="0">
      <w:start w:val="1"/>
      <w:numFmt w:val="decimal"/>
      <w:lvlText w:val="%1.%2"/>
      <w:lvlJc w:val="left"/>
      <w:pPr>
        <w:ind w:left="209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409" w:hanging="360"/>
      </w:pPr>
      <w:rPr>
        <w:rFonts w:hint="default"/>
        <w:lang w:val="en-US" w:eastAsia="en-US" w:bidi="ar-SA"/>
      </w:rPr>
    </w:lvl>
    <w:lvl w:ilvl="3" w:tentative="0">
      <w:start w:val="0"/>
      <w:numFmt w:val="bullet"/>
      <w:lvlText w:val="•"/>
      <w:lvlJc w:val="left"/>
      <w:pPr>
        <w:ind w:left="4064" w:hanging="360"/>
      </w:pPr>
      <w:rPr>
        <w:rFonts w:hint="default"/>
        <w:lang w:val="en-US" w:eastAsia="en-US" w:bidi="ar-SA"/>
      </w:rPr>
    </w:lvl>
    <w:lvl w:ilvl="4" w:tentative="0">
      <w:start w:val="0"/>
      <w:numFmt w:val="bullet"/>
      <w:lvlText w:val="•"/>
      <w:lvlJc w:val="left"/>
      <w:pPr>
        <w:ind w:left="4718" w:hanging="360"/>
      </w:pPr>
      <w:rPr>
        <w:rFonts w:hint="default"/>
        <w:lang w:val="en-US" w:eastAsia="en-US" w:bidi="ar-SA"/>
      </w:rPr>
    </w:lvl>
    <w:lvl w:ilvl="5" w:tentative="0">
      <w:start w:val="0"/>
      <w:numFmt w:val="bullet"/>
      <w:lvlText w:val="•"/>
      <w:lvlJc w:val="left"/>
      <w:pPr>
        <w:ind w:left="5373" w:hanging="360"/>
      </w:pPr>
      <w:rPr>
        <w:rFonts w:hint="default"/>
        <w:lang w:val="en-US" w:eastAsia="en-US" w:bidi="ar-SA"/>
      </w:rPr>
    </w:lvl>
    <w:lvl w:ilvl="6" w:tentative="0">
      <w:start w:val="0"/>
      <w:numFmt w:val="bullet"/>
      <w:lvlText w:val="•"/>
      <w:lvlJc w:val="left"/>
      <w:pPr>
        <w:ind w:left="6028" w:hanging="360"/>
      </w:pPr>
      <w:rPr>
        <w:rFonts w:hint="default"/>
        <w:lang w:val="en-US" w:eastAsia="en-US" w:bidi="ar-SA"/>
      </w:rPr>
    </w:lvl>
    <w:lvl w:ilvl="7" w:tentative="0">
      <w:start w:val="0"/>
      <w:numFmt w:val="bullet"/>
      <w:lvlText w:val="•"/>
      <w:lvlJc w:val="left"/>
      <w:pPr>
        <w:ind w:left="6683" w:hanging="360"/>
      </w:pPr>
      <w:rPr>
        <w:rFonts w:hint="default"/>
        <w:lang w:val="en-US" w:eastAsia="en-US" w:bidi="ar-SA"/>
      </w:rPr>
    </w:lvl>
    <w:lvl w:ilvl="8" w:tentative="0">
      <w:start w:val="0"/>
      <w:numFmt w:val="bullet"/>
      <w:lvlText w:val="•"/>
      <w:lvlJc w:val="left"/>
      <w:pPr>
        <w:ind w:left="7337" w:hanging="360"/>
      </w:pPr>
      <w:rPr>
        <w:rFonts w:hint="default"/>
        <w:lang w:val="en-US" w:eastAsia="en-US" w:bidi="ar-SA"/>
      </w:rPr>
    </w:lvl>
  </w:abstractNum>
  <w:abstractNum w:abstractNumId="15">
    <w:nsid w:val="BB1E4614"/>
    <w:multiLevelType w:val="singleLevel"/>
    <w:tmpl w:val="BB1E4614"/>
    <w:lvl w:ilvl="0" w:tentative="0">
      <w:start w:val="1"/>
      <w:numFmt w:val="decimal"/>
      <w:suff w:val="space"/>
      <w:lvlText w:val="%1."/>
      <w:lvlJc w:val="left"/>
    </w:lvl>
  </w:abstractNum>
  <w:abstractNum w:abstractNumId="16">
    <w:nsid w:val="BF205925"/>
    <w:multiLevelType w:val="multilevel"/>
    <w:tmpl w:val="BF205925"/>
    <w:lvl w:ilvl="0" w:tentative="0">
      <w:start w:val="5"/>
      <w:numFmt w:val="decimal"/>
      <w:lvlText w:val="%1"/>
      <w:lvlJc w:val="left"/>
      <w:pPr>
        <w:ind w:left="2096" w:hanging="360"/>
        <w:jc w:val="left"/>
      </w:pPr>
      <w:rPr>
        <w:rFonts w:hint="default"/>
        <w:lang w:val="en-US" w:eastAsia="en-US" w:bidi="ar-SA"/>
      </w:rPr>
    </w:lvl>
    <w:lvl w:ilvl="1" w:tentative="0">
      <w:start w:val="1"/>
      <w:numFmt w:val="decimal"/>
      <w:lvlText w:val="%1.%2"/>
      <w:lvlJc w:val="left"/>
      <w:pPr>
        <w:ind w:left="209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409" w:hanging="360"/>
      </w:pPr>
      <w:rPr>
        <w:rFonts w:hint="default"/>
        <w:lang w:val="en-US" w:eastAsia="en-US" w:bidi="ar-SA"/>
      </w:rPr>
    </w:lvl>
    <w:lvl w:ilvl="3" w:tentative="0">
      <w:start w:val="0"/>
      <w:numFmt w:val="bullet"/>
      <w:lvlText w:val="•"/>
      <w:lvlJc w:val="left"/>
      <w:pPr>
        <w:ind w:left="4064" w:hanging="360"/>
      </w:pPr>
      <w:rPr>
        <w:rFonts w:hint="default"/>
        <w:lang w:val="en-US" w:eastAsia="en-US" w:bidi="ar-SA"/>
      </w:rPr>
    </w:lvl>
    <w:lvl w:ilvl="4" w:tentative="0">
      <w:start w:val="0"/>
      <w:numFmt w:val="bullet"/>
      <w:lvlText w:val="•"/>
      <w:lvlJc w:val="left"/>
      <w:pPr>
        <w:ind w:left="4718" w:hanging="360"/>
      </w:pPr>
      <w:rPr>
        <w:rFonts w:hint="default"/>
        <w:lang w:val="en-US" w:eastAsia="en-US" w:bidi="ar-SA"/>
      </w:rPr>
    </w:lvl>
    <w:lvl w:ilvl="5" w:tentative="0">
      <w:start w:val="0"/>
      <w:numFmt w:val="bullet"/>
      <w:lvlText w:val="•"/>
      <w:lvlJc w:val="left"/>
      <w:pPr>
        <w:ind w:left="5373" w:hanging="360"/>
      </w:pPr>
      <w:rPr>
        <w:rFonts w:hint="default"/>
        <w:lang w:val="en-US" w:eastAsia="en-US" w:bidi="ar-SA"/>
      </w:rPr>
    </w:lvl>
    <w:lvl w:ilvl="6" w:tentative="0">
      <w:start w:val="0"/>
      <w:numFmt w:val="bullet"/>
      <w:lvlText w:val="•"/>
      <w:lvlJc w:val="left"/>
      <w:pPr>
        <w:ind w:left="6028" w:hanging="360"/>
      </w:pPr>
      <w:rPr>
        <w:rFonts w:hint="default"/>
        <w:lang w:val="en-US" w:eastAsia="en-US" w:bidi="ar-SA"/>
      </w:rPr>
    </w:lvl>
    <w:lvl w:ilvl="7" w:tentative="0">
      <w:start w:val="0"/>
      <w:numFmt w:val="bullet"/>
      <w:lvlText w:val="•"/>
      <w:lvlJc w:val="left"/>
      <w:pPr>
        <w:ind w:left="6683" w:hanging="360"/>
      </w:pPr>
      <w:rPr>
        <w:rFonts w:hint="default"/>
        <w:lang w:val="en-US" w:eastAsia="en-US" w:bidi="ar-SA"/>
      </w:rPr>
    </w:lvl>
    <w:lvl w:ilvl="8" w:tentative="0">
      <w:start w:val="0"/>
      <w:numFmt w:val="bullet"/>
      <w:lvlText w:val="•"/>
      <w:lvlJc w:val="left"/>
      <w:pPr>
        <w:ind w:left="7337" w:hanging="360"/>
      </w:pPr>
      <w:rPr>
        <w:rFonts w:hint="default"/>
        <w:lang w:val="en-US" w:eastAsia="en-US" w:bidi="ar-SA"/>
      </w:rPr>
    </w:lvl>
  </w:abstractNum>
  <w:abstractNum w:abstractNumId="17">
    <w:nsid w:val="C2A88130"/>
    <w:multiLevelType w:val="multilevel"/>
    <w:tmpl w:val="C2A88130"/>
    <w:lvl w:ilvl="0" w:tentative="0">
      <w:start w:val="8"/>
      <w:numFmt w:val="decimal"/>
      <w:lvlText w:val="%1"/>
      <w:lvlJc w:val="left"/>
      <w:pPr>
        <w:ind w:left="2200" w:hanging="1500"/>
        <w:jc w:val="left"/>
      </w:pPr>
      <w:rPr>
        <w:rFonts w:hint="default"/>
        <w:lang w:val="en-US" w:eastAsia="en-US" w:bidi="ar-SA"/>
      </w:rPr>
    </w:lvl>
    <w:lvl w:ilvl="1" w:tentative="0">
      <w:start w:val="1"/>
      <w:numFmt w:val="decimal"/>
      <w:lvlText w:val="%1.%2"/>
      <w:lvlJc w:val="left"/>
      <w:pPr>
        <w:ind w:left="2200" w:hanging="15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489" w:hanging="1500"/>
      </w:pPr>
      <w:rPr>
        <w:rFonts w:hint="default"/>
        <w:lang w:val="en-US" w:eastAsia="en-US" w:bidi="ar-SA"/>
      </w:rPr>
    </w:lvl>
    <w:lvl w:ilvl="3" w:tentative="0">
      <w:start w:val="0"/>
      <w:numFmt w:val="bullet"/>
      <w:lvlText w:val="•"/>
      <w:lvlJc w:val="left"/>
      <w:pPr>
        <w:ind w:left="4134" w:hanging="1500"/>
      </w:pPr>
      <w:rPr>
        <w:rFonts w:hint="default"/>
        <w:lang w:val="en-US" w:eastAsia="en-US" w:bidi="ar-SA"/>
      </w:rPr>
    </w:lvl>
    <w:lvl w:ilvl="4" w:tentative="0">
      <w:start w:val="0"/>
      <w:numFmt w:val="bullet"/>
      <w:lvlText w:val="•"/>
      <w:lvlJc w:val="left"/>
      <w:pPr>
        <w:ind w:left="4778" w:hanging="1500"/>
      </w:pPr>
      <w:rPr>
        <w:rFonts w:hint="default"/>
        <w:lang w:val="en-US" w:eastAsia="en-US" w:bidi="ar-SA"/>
      </w:rPr>
    </w:lvl>
    <w:lvl w:ilvl="5" w:tentative="0">
      <w:start w:val="0"/>
      <w:numFmt w:val="bullet"/>
      <w:lvlText w:val="•"/>
      <w:lvlJc w:val="left"/>
      <w:pPr>
        <w:ind w:left="5423" w:hanging="1500"/>
      </w:pPr>
      <w:rPr>
        <w:rFonts w:hint="default"/>
        <w:lang w:val="en-US" w:eastAsia="en-US" w:bidi="ar-SA"/>
      </w:rPr>
    </w:lvl>
    <w:lvl w:ilvl="6" w:tentative="0">
      <w:start w:val="0"/>
      <w:numFmt w:val="bullet"/>
      <w:lvlText w:val="•"/>
      <w:lvlJc w:val="left"/>
      <w:pPr>
        <w:ind w:left="6068" w:hanging="1500"/>
      </w:pPr>
      <w:rPr>
        <w:rFonts w:hint="default"/>
        <w:lang w:val="en-US" w:eastAsia="en-US" w:bidi="ar-SA"/>
      </w:rPr>
    </w:lvl>
    <w:lvl w:ilvl="7" w:tentative="0">
      <w:start w:val="0"/>
      <w:numFmt w:val="bullet"/>
      <w:lvlText w:val="•"/>
      <w:lvlJc w:val="left"/>
      <w:pPr>
        <w:ind w:left="6713" w:hanging="1500"/>
      </w:pPr>
      <w:rPr>
        <w:rFonts w:hint="default"/>
        <w:lang w:val="en-US" w:eastAsia="en-US" w:bidi="ar-SA"/>
      </w:rPr>
    </w:lvl>
    <w:lvl w:ilvl="8" w:tentative="0">
      <w:start w:val="0"/>
      <w:numFmt w:val="bullet"/>
      <w:lvlText w:val="•"/>
      <w:lvlJc w:val="left"/>
      <w:pPr>
        <w:ind w:left="7357" w:hanging="1500"/>
      </w:pPr>
      <w:rPr>
        <w:rFonts w:hint="default"/>
        <w:lang w:val="en-US" w:eastAsia="en-US" w:bidi="ar-SA"/>
      </w:rPr>
    </w:lvl>
  </w:abstractNum>
  <w:abstractNum w:abstractNumId="18">
    <w:nsid w:val="C6580458"/>
    <w:multiLevelType w:val="singleLevel"/>
    <w:tmpl w:val="C65804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C7E7C7BF"/>
    <w:multiLevelType w:val="multilevel"/>
    <w:tmpl w:val="C7E7C7BF"/>
    <w:lvl w:ilvl="0" w:tentative="0">
      <w:start w:val="3"/>
      <w:numFmt w:val="decimal"/>
      <w:lvlText w:val="%1"/>
      <w:lvlJc w:val="left"/>
      <w:pPr>
        <w:ind w:left="2200" w:hanging="1500"/>
        <w:jc w:val="left"/>
      </w:pPr>
      <w:rPr>
        <w:rFonts w:hint="default"/>
        <w:lang w:val="en-US" w:eastAsia="en-US" w:bidi="ar-SA"/>
      </w:rPr>
    </w:lvl>
    <w:lvl w:ilvl="1" w:tentative="0">
      <w:start w:val="1"/>
      <w:numFmt w:val="decimal"/>
      <w:lvlText w:val="%1.%2"/>
      <w:lvlJc w:val="left"/>
      <w:pPr>
        <w:ind w:left="2200" w:hanging="15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489" w:hanging="1500"/>
      </w:pPr>
      <w:rPr>
        <w:rFonts w:hint="default"/>
        <w:lang w:val="en-US" w:eastAsia="en-US" w:bidi="ar-SA"/>
      </w:rPr>
    </w:lvl>
    <w:lvl w:ilvl="3" w:tentative="0">
      <w:start w:val="0"/>
      <w:numFmt w:val="bullet"/>
      <w:lvlText w:val="•"/>
      <w:lvlJc w:val="left"/>
      <w:pPr>
        <w:ind w:left="4134" w:hanging="1500"/>
      </w:pPr>
      <w:rPr>
        <w:rFonts w:hint="default"/>
        <w:lang w:val="en-US" w:eastAsia="en-US" w:bidi="ar-SA"/>
      </w:rPr>
    </w:lvl>
    <w:lvl w:ilvl="4" w:tentative="0">
      <w:start w:val="0"/>
      <w:numFmt w:val="bullet"/>
      <w:lvlText w:val="•"/>
      <w:lvlJc w:val="left"/>
      <w:pPr>
        <w:ind w:left="4778" w:hanging="1500"/>
      </w:pPr>
      <w:rPr>
        <w:rFonts w:hint="default"/>
        <w:lang w:val="en-US" w:eastAsia="en-US" w:bidi="ar-SA"/>
      </w:rPr>
    </w:lvl>
    <w:lvl w:ilvl="5" w:tentative="0">
      <w:start w:val="0"/>
      <w:numFmt w:val="bullet"/>
      <w:lvlText w:val="•"/>
      <w:lvlJc w:val="left"/>
      <w:pPr>
        <w:ind w:left="5423" w:hanging="1500"/>
      </w:pPr>
      <w:rPr>
        <w:rFonts w:hint="default"/>
        <w:lang w:val="en-US" w:eastAsia="en-US" w:bidi="ar-SA"/>
      </w:rPr>
    </w:lvl>
    <w:lvl w:ilvl="6" w:tentative="0">
      <w:start w:val="0"/>
      <w:numFmt w:val="bullet"/>
      <w:lvlText w:val="•"/>
      <w:lvlJc w:val="left"/>
      <w:pPr>
        <w:ind w:left="6068" w:hanging="1500"/>
      </w:pPr>
      <w:rPr>
        <w:rFonts w:hint="default"/>
        <w:lang w:val="en-US" w:eastAsia="en-US" w:bidi="ar-SA"/>
      </w:rPr>
    </w:lvl>
    <w:lvl w:ilvl="7" w:tentative="0">
      <w:start w:val="0"/>
      <w:numFmt w:val="bullet"/>
      <w:lvlText w:val="•"/>
      <w:lvlJc w:val="left"/>
      <w:pPr>
        <w:ind w:left="6713" w:hanging="1500"/>
      </w:pPr>
      <w:rPr>
        <w:rFonts w:hint="default"/>
        <w:lang w:val="en-US" w:eastAsia="en-US" w:bidi="ar-SA"/>
      </w:rPr>
    </w:lvl>
    <w:lvl w:ilvl="8" w:tentative="0">
      <w:start w:val="0"/>
      <w:numFmt w:val="bullet"/>
      <w:lvlText w:val="•"/>
      <w:lvlJc w:val="left"/>
      <w:pPr>
        <w:ind w:left="7357" w:hanging="1500"/>
      </w:pPr>
      <w:rPr>
        <w:rFonts w:hint="default"/>
        <w:lang w:val="en-US" w:eastAsia="en-US" w:bidi="ar-SA"/>
      </w:rPr>
    </w:lvl>
  </w:abstractNum>
  <w:abstractNum w:abstractNumId="20">
    <w:nsid w:val="C7F9B44D"/>
    <w:multiLevelType w:val="singleLevel"/>
    <w:tmpl w:val="C7F9B44D"/>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21">
    <w:nsid w:val="CF092B84"/>
    <w:multiLevelType w:val="multilevel"/>
    <w:tmpl w:val="CF092B84"/>
    <w:lvl w:ilvl="0" w:tentative="0">
      <w:start w:val="3"/>
      <w:numFmt w:val="decimal"/>
      <w:lvlText w:val="%1"/>
      <w:lvlJc w:val="left"/>
      <w:pPr>
        <w:ind w:left="2096" w:hanging="360"/>
        <w:jc w:val="left"/>
      </w:pPr>
      <w:rPr>
        <w:rFonts w:hint="default"/>
        <w:lang w:val="en-US" w:eastAsia="en-US" w:bidi="ar-SA"/>
      </w:rPr>
    </w:lvl>
    <w:lvl w:ilvl="1" w:tentative="0">
      <w:start w:val="1"/>
      <w:numFmt w:val="decimal"/>
      <w:lvlText w:val="%1.%2"/>
      <w:lvlJc w:val="left"/>
      <w:pPr>
        <w:ind w:left="209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409" w:hanging="360"/>
      </w:pPr>
      <w:rPr>
        <w:rFonts w:hint="default"/>
        <w:lang w:val="en-US" w:eastAsia="en-US" w:bidi="ar-SA"/>
      </w:rPr>
    </w:lvl>
    <w:lvl w:ilvl="3" w:tentative="0">
      <w:start w:val="0"/>
      <w:numFmt w:val="bullet"/>
      <w:lvlText w:val="•"/>
      <w:lvlJc w:val="left"/>
      <w:pPr>
        <w:ind w:left="4064" w:hanging="360"/>
      </w:pPr>
      <w:rPr>
        <w:rFonts w:hint="default"/>
        <w:lang w:val="en-US" w:eastAsia="en-US" w:bidi="ar-SA"/>
      </w:rPr>
    </w:lvl>
    <w:lvl w:ilvl="4" w:tentative="0">
      <w:start w:val="0"/>
      <w:numFmt w:val="bullet"/>
      <w:lvlText w:val="•"/>
      <w:lvlJc w:val="left"/>
      <w:pPr>
        <w:ind w:left="4718" w:hanging="360"/>
      </w:pPr>
      <w:rPr>
        <w:rFonts w:hint="default"/>
        <w:lang w:val="en-US" w:eastAsia="en-US" w:bidi="ar-SA"/>
      </w:rPr>
    </w:lvl>
    <w:lvl w:ilvl="5" w:tentative="0">
      <w:start w:val="0"/>
      <w:numFmt w:val="bullet"/>
      <w:lvlText w:val="•"/>
      <w:lvlJc w:val="left"/>
      <w:pPr>
        <w:ind w:left="5373" w:hanging="360"/>
      </w:pPr>
      <w:rPr>
        <w:rFonts w:hint="default"/>
        <w:lang w:val="en-US" w:eastAsia="en-US" w:bidi="ar-SA"/>
      </w:rPr>
    </w:lvl>
    <w:lvl w:ilvl="6" w:tentative="0">
      <w:start w:val="0"/>
      <w:numFmt w:val="bullet"/>
      <w:lvlText w:val="•"/>
      <w:lvlJc w:val="left"/>
      <w:pPr>
        <w:ind w:left="6028" w:hanging="360"/>
      </w:pPr>
      <w:rPr>
        <w:rFonts w:hint="default"/>
        <w:lang w:val="en-US" w:eastAsia="en-US" w:bidi="ar-SA"/>
      </w:rPr>
    </w:lvl>
    <w:lvl w:ilvl="7" w:tentative="0">
      <w:start w:val="0"/>
      <w:numFmt w:val="bullet"/>
      <w:lvlText w:val="•"/>
      <w:lvlJc w:val="left"/>
      <w:pPr>
        <w:ind w:left="6683" w:hanging="360"/>
      </w:pPr>
      <w:rPr>
        <w:rFonts w:hint="default"/>
        <w:lang w:val="en-US" w:eastAsia="en-US" w:bidi="ar-SA"/>
      </w:rPr>
    </w:lvl>
    <w:lvl w:ilvl="8" w:tentative="0">
      <w:start w:val="0"/>
      <w:numFmt w:val="bullet"/>
      <w:lvlText w:val="•"/>
      <w:lvlJc w:val="left"/>
      <w:pPr>
        <w:ind w:left="7337" w:hanging="360"/>
      </w:pPr>
      <w:rPr>
        <w:rFonts w:hint="default"/>
        <w:lang w:val="en-US" w:eastAsia="en-US" w:bidi="ar-SA"/>
      </w:rPr>
    </w:lvl>
  </w:abstractNum>
  <w:abstractNum w:abstractNumId="22">
    <w:nsid w:val="CF9C2711"/>
    <w:multiLevelType w:val="multilevel"/>
    <w:tmpl w:val="CF9C2711"/>
    <w:lvl w:ilvl="0" w:tentative="0">
      <w:start w:val="1"/>
      <w:numFmt w:val="decimal"/>
      <w:lvlText w:val="%1."/>
      <w:lvlJc w:val="left"/>
      <w:pPr>
        <w:ind w:left="361" w:hanging="360"/>
        <w:jc w:val="left"/>
      </w:pPr>
      <w:rPr>
        <w:rFonts w:hint="default" w:ascii="Times New Roman" w:hAnsi="Times New Roman" w:eastAsia="Times New Roman" w:cs="Times New Roman"/>
        <w:b/>
        <w:bCs/>
        <w:i w:val="0"/>
        <w:iCs w:val="0"/>
        <w:spacing w:val="0"/>
        <w:w w:val="100"/>
        <w:sz w:val="32"/>
        <w:szCs w:val="32"/>
        <w:lang w:val="en-US" w:eastAsia="en-US" w:bidi="ar-SA"/>
      </w:rPr>
    </w:lvl>
    <w:lvl w:ilvl="1" w:tentative="0">
      <w:start w:val="1"/>
      <w:numFmt w:val="decimal"/>
      <w:lvlText w:val="%2."/>
      <w:lvlJc w:val="left"/>
      <w:pPr>
        <w:ind w:left="15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3."/>
      <w:lvlJc w:val="left"/>
      <w:pPr>
        <w:ind w:left="15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119" w:hanging="360"/>
      </w:pPr>
      <w:rPr>
        <w:rFonts w:hint="default"/>
        <w:lang w:val="en-US" w:eastAsia="en-US" w:bidi="ar-SA"/>
      </w:rPr>
    </w:lvl>
    <w:lvl w:ilvl="4" w:tentative="0">
      <w:start w:val="0"/>
      <w:numFmt w:val="bullet"/>
      <w:lvlText w:val="•"/>
      <w:lvlJc w:val="left"/>
      <w:pPr>
        <w:ind w:left="3909" w:hanging="360"/>
      </w:pPr>
      <w:rPr>
        <w:rFonts w:hint="default"/>
        <w:lang w:val="en-US" w:eastAsia="en-US" w:bidi="ar-SA"/>
      </w:rPr>
    </w:lvl>
    <w:lvl w:ilvl="5" w:tentative="0">
      <w:start w:val="0"/>
      <w:numFmt w:val="bullet"/>
      <w:lvlText w:val="•"/>
      <w:lvlJc w:val="left"/>
      <w:pPr>
        <w:ind w:left="4698" w:hanging="360"/>
      </w:pPr>
      <w:rPr>
        <w:rFonts w:hint="default"/>
        <w:lang w:val="en-US" w:eastAsia="en-US" w:bidi="ar-SA"/>
      </w:rPr>
    </w:lvl>
    <w:lvl w:ilvl="6" w:tentative="0">
      <w:start w:val="0"/>
      <w:numFmt w:val="bullet"/>
      <w:lvlText w:val="•"/>
      <w:lvlJc w:val="left"/>
      <w:pPr>
        <w:ind w:left="5488" w:hanging="360"/>
      </w:pPr>
      <w:rPr>
        <w:rFonts w:hint="default"/>
        <w:lang w:val="en-US" w:eastAsia="en-US" w:bidi="ar-SA"/>
      </w:rPr>
    </w:lvl>
    <w:lvl w:ilvl="7" w:tentative="0">
      <w:start w:val="0"/>
      <w:numFmt w:val="bullet"/>
      <w:lvlText w:val="•"/>
      <w:lvlJc w:val="left"/>
      <w:pPr>
        <w:ind w:left="6278" w:hanging="360"/>
      </w:pPr>
      <w:rPr>
        <w:rFonts w:hint="default"/>
        <w:lang w:val="en-US" w:eastAsia="en-US" w:bidi="ar-SA"/>
      </w:rPr>
    </w:lvl>
    <w:lvl w:ilvl="8" w:tentative="0">
      <w:start w:val="0"/>
      <w:numFmt w:val="bullet"/>
      <w:lvlText w:val="•"/>
      <w:lvlJc w:val="left"/>
      <w:pPr>
        <w:ind w:left="7067" w:hanging="360"/>
      </w:pPr>
      <w:rPr>
        <w:rFonts w:hint="default"/>
        <w:lang w:val="en-US" w:eastAsia="en-US" w:bidi="ar-SA"/>
      </w:rPr>
    </w:lvl>
  </w:abstractNum>
  <w:abstractNum w:abstractNumId="23">
    <w:nsid w:val="D75B8E40"/>
    <w:multiLevelType w:val="multilevel"/>
    <w:tmpl w:val="D75B8E40"/>
    <w:lvl w:ilvl="0" w:tentative="0">
      <w:start w:val="6"/>
      <w:numFmt w:val="decimal"/>
      <w:lvlText w:val="%1"/>
      <w:lvlJc w:val="left"/>
      <w:pPr>
        <w:ind w:left="518" w:hanging="419"/>
        <w:jc w:val="left"/>
      </w:pPr>
      <w:rPr>
        <w:rFonts w:hint="default"/>
        <w:lang w:val="en-US" w:eastAsia="en-US" w:bidi="ar-SA"/>
      </w:rPr>
    </w:lvl>
    <w:lvl w:ilvl="1" w:tentative="0">
      <w:start w:val="1"/>
      <w:numFmt w:val="decimal"/>
      <w:lvlText w:val="%1.%2"/>
      <w:lvlJc w:val="left"/>
      <w:pPr>
        <w:ind w:left="518" w:hanging="419"/>
        <w:jc w:val="left"/>
      </w:pPr>
      <w:rPr>
        <w:rFonts w:hint="default" w:ascii="Times New Roman" w:hAnsi="Times New Roman" w:eastAsia="Times New Roman" w:cs="Times New Roman"/>
        <w:b/>
        <w:bCs/>
        <w:i w:val="0"/>
        <w:iCs w:val="0"/>
        <w:spacing w:val="0"/>
        <w:w w:val="100"/>
        <w:sz w:val="32"/>
        <w:szCs w:val="32"/>
        <w:lang w:val="en-US" w:eastAsia="en-US" w:bidi="ar-SA"/>
      </w:rPr>
    </w:lvl>
    <w:lvl w:ilvl="2" w:tentative="0">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3" w:tentative="0">
      <w:start w:val="0"/>
      <w:numFmt w:val="bullet"/>
      <w:lvlText w:val="•"/>
      <w:lvlJc w:val="left"/>
      <w:pPr>
        <w:ind w:left="2559" w:hanging="360"/>
      </w:pPr>
      <w:rPr>
        <w:rFonts w:hint="default"/>
        <w:lang w:val="en-US" w:eastAsia="en-US" w:bidi="ar-SA"/>
      </w:rPr>
    </w:lvl>
    <w:lvl w:ilvl="4" w:tentative="0">
      <w:start w:val="0"/>
      <w:numFmt w:val="bullet"/>
      <w:lvlText w:val="•"/>
      <w:lvlJc w:val="left"/>
      <w:pPr>
        <w:ind w:left="3429" w:hanging="360"/>
      </w:pPr>
      <w:rPr>
        <w:rFonts w:hint="default"/>
        <w:lang w:val="en-US" w:eastAsia="en-US" w:bidi="ar-SA"/>
      </w:rPr>
    </w:lvl>
    <w:lvl w:ilvl="5" w:tentative="0">
      <w:start w:val="0"/>
      <w:numFmt w:val="bullet"/>
      <w:lvlText w:val="•"/>
      <w:lvlJc w:val="left"/>
      <w:pPr>
        <w:ind w:left="4298" w:hanging="360"/>
      </w:pPr>
      <w:rPr>
        <w:rFonts w:hint="default"/>
        <w:lang w:val="en-US" w:eastAsia="en-US" w:bidi="ar-SA"/>
      </w:rPr>
    </w:lvl>
    <w:lvl w:ilvl="6" w:tentative="0">
      <w:start w:val="0"/>
      <w:numFmt w:val="bullet"/>
      <w:lvlText w:val="•"/>
      <w:lvlJc w:val="left"/>
      <w:pPr>
        <w:ind w:left="5168" w:hanging="360"/>
      </w:pPr>
      <w:rPr>
        <w:rFonts w:hint="default"/>
        <w:lang w:val="en-US" w:eastAsia="en-US" w:bidi="ar-SA"/>
      </w:rPr>
    </w:lvl>
    <w:lvl w:ilvl="7" w:tentative="0">
      <w:start w:val="0"/>
      <w:numFmt w:val="bullet"/>
      <w:lvlText w:val="•"/>
      <w:lvlJc w:val="left"/>
      <w:pPr>
        <w:ind w:left="6038" w:hanging="360"/>
      </w:pPr>
      <w:rPr>
        <w:rFonts w:hint="default"/>
        <w:lang w:val="en-US" w:eastAsia="en-US" w:bidi="ar-SA"/>
      </w:rPr>
    </w:lvl>
    <w:lvl w:ilvl="8" w:tentative="0">
      <w:start w:val="0"/>
      <w:numFmt w:val="bullet"/>
      <w:lvlText w:val="•"/>
      <w:lvlJc w:val="left"/>
      <w:pPr>
        <w:ind w:left="6907" w:hanging="360"/>
      </w:pPr>
      <w:rPr>
        <w:rFonts w:hint="default"/>
        <w:lang w:val="en-US" w:eastAsia="en-US" w:bidi="ar-SA"/>
      </w:rPr>
    </w:lvl>
  </w:abstractNum>
  <w:abstractNum w:abstractNumId="24">
    <w:nsid w:val="EAFDE5FF"/>
    <w:multiLevelType w:val="multilevel"/>
    <w:tmpl w:val="EAFDE5FF"/>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25">
    <w:nsid w:val="EE531582"/>
    <w:multiLevelType w:val="multilevel"/>
    <w:tmpl w:val="EE531582"/>
    <w:lvl w:ilvl="0" w:tentative="0">
      <w:start w:val="1"/>
      <w:numFmt w:val="decimal"/>
      <w:lvlText w:val="%1"/>
      <w:lvlJc w:val="left"/>
      <w:pPr>
        <w:ind w:left="2200" w:hanging="1500"/>
        <w:jc w:val="left"/>
      </w:pPr>
      <w:rPr>
        <w:rFonts w:hint="default"/>
        <w:lang w:val="en-US" w:eastAsia="en-US" w:bidi="ar-SA"/>
      </w:rPr>
    </w:lvl>
    <w:lvl w:ilvl="1" w:tentative="0">
      <w:start w:val="1"/>
      <w:numFmt w:val="decimal"/>
      <w:lvlText w:val="%1.%2"/>
      <w:lvlJc w:val="left"/>
      <w:pPr>
        <w:ind w:left="2200" w:hanging="15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489" w:hanging="1500"/>
      </w:pPr>
      <w:rPr>
        <w:rFonts w:hint="default"/>
        <w:lang w:val="en-US" w:eastAsia="en-US" w:bidi="ar-SA"/>
      </w:rPr>
    </w:lvl>
    <w:lvl w:ilvl="3" w:tentative="0">
      <w:start w:val="0"/>
      <w:numFmt w:val="bullet"/>
      <w:lvlText w:val="•"/>
      <w:lvlJc w:val="left"/>
      <w:pPr>
        <w:ind w:left="4134" w:hanging="1500"/>
      </w:pPr>
      <w:rPr>
        <w:rFonts w:hint="default"/>
        <w:lang w:val="en-US" w:eastAsia="en-US" w:bidi="ar-SA"/>
      </w:rPr>
    </w:lvl>
    <w:lvl w:ilvl="4" w:tentative="0">
      <w:start w:val="0"/>
      <w:numFmt w:val="bullet"/>
      <w:lvlText w:val="•"/>
      <w:lvlJc w:val="left"/>
      <w:pPr>
        <w:ind w:left="4778" w:hanging="1500"/>
      </w:pPr>
      <w:rPr>
        <w:rFonts w:hint="default"/>
        <w:lang w:val="en-US" w:eastAsia="en-US" w:bidi="ar-SA"/>
      </w:rPr>
    </w:lvl>
    <w:lvl w:ilvl="5" w:tentative="0">
      <w:start w:val="0"/>
      <w:numFmt w:val="bullet"/>
      <w:lvlText w:val="•"/>
      <w:lvlJc w:val="left"/>
      <w:pPr>
        <w:ind w:left="5423" w:hanging="1500"/>
      </w:pPr>
      <w:rPr>
        <w:rFonts w:hint="default"/>
        <w:lang w:val="en-US" w:eastAsia="en-US" w:bidi="ar-SA"/>
      </w:rPr>
    </w:lvl>
    <w:lvl w:ilvl="6" w:tentative="0">
      <w:start w:val="0"/>
      <w:numFmt w:val="bullet"/>
      <w:lvlText w:val="•"/>
      <w:lvlJc w:val="left"/>
      <w:pPr>
        <w:ind w:left="6068" w:hanging="1500"/>
      </w:pPr>
      <w:rPr>
        <w:rFonts w:hint="default"/>
        <w:lang w:val="en-US" w:eastAsia="en-US" w:bidi="ar-SA"/>
      </w:rPr>
    </w:lvl>
    <w:lvl w:ilvl="7" w:tentative="0">
      <w:start w:val="0"/>
      <w:numFmt w:val="bullet"/>
      <w:lvlText w:val="•"/>
      <w:lvlJc w:val="left"/>
      <w:pPr>
        <w:ind w:left="6713" w:hanging="1500"/>
      </w:pPr>
      <w:rPr>
        <w:rFonts w:hint="default"/>
        <w:lang w:val="en-US" w:eastAsia="en-US" w:bidi="ar-SA"/>
      </w:rPr>
    </w:lvl>
    <w:lvl w:ilvl="8" w:tentative="0">
      <w:start w:val="0"/>
      <w:numFmt w:val="bullet"/>
      <w:lvlText w:val="•"/>
      <w:lvlJc w:val="left"/>
      <w:pPr>
        <w:ind w:left="7357" w:hanging="1500"/>
      </w:pPr>
      <w:rPr>
        <w:rFonts w:hint="default"/>
        <w:lang w:val="en-US" w:eastAsia="en-US" w:bidi="ar-SA"/>
      </w:rPr>
    </w:lvl>
  </w:abstractNum>
  <w:abstractNum w:abstractNumId="26">
    <w:nsid w:val="EEA151E3"/>
    <w:multiLevelType w:val="singleLevel"/>
    <w:tmpl w:val="EEA151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F5C5F65D"/>
    <w:multiLevelType w:val="singleLevel"/>
    <w:tmpl w:val="F5C5F65D"/>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28">
    <w:nsid w:val="FFF25380"/>
    <w:multiLevelType w:val="singleLevel"/>
    <w:tmpl w:val="FFF253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0053208E"/>
    <w:multiLevelType w:val="multilevel"/>
    <w:tmpl w:val="0053208E"/>
    <w:lvl w:ilvl="0" w:tentative="0">
      <w:start w:val="1"/>
      <w:numFmt w:val="decimal"/>
      <w:lvlText w:val="%1"/>
      <w:lvlJc w:val="left"/>
      <w:pPr>
        <w:ind w:left="2260" w:hanging="360"/>
        <w:jc w:val="left"/>
      </w:pPr>
      <w:rPr>
        <w:rFonts w:hint="default"/>
        <w:lang w:val="en-US" w:eastAsia="en-US" w:bidi="ar-SA"/>
      </w:rPr>
    </w:lvl>
    <w:lvl w:ilvl="1" w:tentative="0">
      <w:start w:val="1"/>
      <w:numFmt w:val="decimal"/>
      <w:lvlText w:val="%1.%2"/>
      <w:lvlJc w:val="left"/>
      <w:pPr>
        <w:ind w:left="22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537" w:hanging="360"/>
      </w:pPr>
      <w:rPr>
        <w:rFonts w:hint="default"/>
        <w:lang w:val="en-US" w:eastAsia="en-US" w:bidi="ar-SA"/>
      </w:rPr>
    </w:lvl>
    <w:lvl w:ilvl="3" w:tentative="0">
      <w:start w:val="0"/>
      <w:numFmt w:val="bullet"/>
      <w:lvlText w:val="•"/>
      <w:lvlJc w:val="left"/>
      <w:pPr>
        <w:ind w:left="4176" w:hanging="360"/>
      </w:pPr>
      <w:rPr>
        <w:rFonts w:hint="default"/>
        <w:lang w:val="en-US" w:eastAsia="en-US" w:bidi="ar-SA"/>
      </w:rPr>
    </w:lvl>
    <w:lvl w:ilvl="4" w:tentative="0">
      <w:start w:val="0"/>
      <w:numFmt w:val="bullet"/>
      <w:lvlText w:val="•"/>
      <w:lvlJc w:val="left"/>
      <w:pPr>
        <w:ind w:left="4814" w:hanging="360"/>
      </w:pPr>
      <w:rPr>
        <w:rFonts w:hint="default"/>
        <w:lang w:val="en-US" w:eastAsia="en-US" w:bidi="ar-SA"/>
      </w:rPr>
    </w:lvl>
    <w:lvl w:ilvl="5" w:tentative="0">
      <w:start w:val="0"/>
      <w:numFmt w:val="bullet"/>
      <w:lvlText w:val="•"/>
      <w:lvlJc w:val="left"/>
      <w:pPr>
        <w:ind w:left="5453" w:hanging="360"/>
      </w:pPr>
      <w:rPr>
        <w:rFonts w:hint="default"/>
        <w:lang w:val="en-US" w:eastAsia="en-US" w:bidi="ar-SA"/>
      </w:rPr>
    </w:lvl>
    <w:lvl w:ilvl="6" w:tentative="0">
      <w:start w:val="0"/>
      <w:numFmt w:val="bullet"/>
      <w:lvlText w:val="•"/>
      <w:lvlJc w:val="left"/>
      <w:pPr>
        <w:ind w:left="6092" w:hanging="360"/>
      </w:pPr>
      <w:rPr>
        <w:rFonts w:hint="default"/>
        <w:lang w:val="en-US" w:eastAsia="en-US" w:bidi="ar-SA"/>
      </w:rPr>
    </w:lvl>
    <w:lvl w:ilvl="7" w:tentative="0">
      <w:start w:val="0"/>
      <w:numFmt w:val="bullet"/>
      <w:lvlText w:val="•"/>
      <w:lvlJc w:val="left"/>
      <w:pPr>
        <w:ind w:left="6731" w:hanging="360"/>
      </w:pPr>
      <w:rPr>
        <w:rFonts w:hint="default"/>
        <w:lang w:val="en-US" w:eastAsia="en-US" w:bidi="ar-SA"/>
      </w:rPr>
    </w:lvl>
    <w:lvl w:ilvl="8" w:tentative="0">
      <w:start w:val="0"/>
      <w:numFmt w:val="bullet"/>
      <w:lvlText w:val="•"/>
      <w:lvlJc w:val="left"/>
      <w:pPr>
        <w:ind w:left="7369" w:hanging="360"/>
      </w:pPr>
      <w:rPr>
        <w:rFonts w:hint="default"/>
        <w:lang w:val="en-US" w:eastAsia="en-US" w:bidi="ar-SA"/>
      </w:rPr>
    </w:lvl>
  </w:abstractNum>
  <w:abstractNum w:abstractNumId="30">
    <w:nsid w:val="03D62ECE"/>
    <w:multiLevelType w:val="multilevel"/>
    <w:tmpl w:val="03D62ECE"/>
    <w:lvl w:ilvl="0" w:tentative="0">
      <w:start w:val="8"/>
      <w:numFmt w:val="decimal"/>
      <w:lvlText w:val="%1"/>
      <w:lvlJc w:val="left"/>
      <w:pPr>
        <w:ind w:left="2135" w:hanging="360"/>
        <w:jc w:val="left"/>
      </w:pPr>
      <w:rPr>
        <w:rFonts w:hint="default"/>
        <w:lang w:val="en-US" w:eastAsia="en-US" w:bidi="ar-SA"/>
      </w:rPr>
    </w:lvl>
    <w:lvl w:ilvl="1" w:tentative="0">
      <w:start w:val="1"/>
      <w:numFmt w:val="decimal"/>
      <w:lvlText w:val="%1.%2"/>
      <w:lvlJc w:val="left"/>
      <w:pPr>
        <w:ind w:left="213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441" w:hanging="360"/>
      </w:pPr>
      <w:rPr>
        <w:rFonts w:hint="default"/>
        <w:lang w:val="en-US" w:eastAsia="en-US" w:bidi="ar-SA"/>
      </w:rPr>
    </w:lvl>
    <w:lvl w:ilvl="3" w:tentative="0">
      <w:start w:val="0"/>
      <w:numFmt w:val="bullet"/>
      <w:lvlText w:val="•"/>
      <w:lvlJc w:val="left"/>
      <w:pPr>
        <w:ind w:left="4092" w:hanging="360"/>
      </w:pPr>
      <w:rPr>
        <w:rFonts w:hint="default"/>
        <w:lang w:val="en-US" w:eastAsia="en-US" w:bidi="ar-SA"/>
      </w:rPr>
    </w:lvl>
    <w:lvl w:ilvl="4" w:tentative="0">
      <w:start w:val="0"/>
      <w:numFmt w:val="bullet"/>
      <w:lvlText w:val="•"/>
      <w:lvlJc w:val="left"/>
      <w:pPr>
        <w:ind w:left="4742" w:hanging="360"/>
      </w:pPr>
      <w:rPr>
        <w:rFonts w:hint="default"/>
        <w:lang w:val="en-US" w:eastAsia="en-US" w:bidi="ar-SA"/>
      </w:rPr>
    </w:lvl>
    <w:lvl w:ilvl="5" w:tentative="0">
      <w:start w:val="0"/>
      <w:numFmt w:val="bullet"/>
      <w:lvlText w:val="•"/>
      <w:lvlJc w:val="left"/>
      <w:pPr>
        <w:ind w:left="5393" w:hanging="360"/>
      </w:pPr>
      <w:rPr>
        <w:rFonts w:hint="default"/>
        <w:lang w:val="en-US" w:eastAsia="en-US" w:bidi="ar-SA"/>
      </w:rPr>
    </w:lvl>
    <w:lvl w:ilvl="6" w:tentative="0">
      <w:start w:val="0"/>
      <w:numFmt w:val="bullet"/>
      <w:lvlText w:val="•"/>
      <w:lvlJc w:val="left"/>
      <w:pPr>
        <w:ind w:left="6044" w:hanging="360"/>
      </w:pPr>
      <w:rPr>
        <w:rFonts w:hint="default"/>
        <w:lang w:val="en-US" w:eastAsia="en-US" w:bidi="ar-SA"/>
      </w:rPr>
    </w:lvl>
    <w:lvl w:ilvl="7" w:tentative="0">
      <w:start w:val="0"/>
      <w:numFmt w:val="bullet"/>
      <w:lvlText w:val="•"/>
      <w:lvlJc w:val="left"/>
      <w:pPr>
        <w:ind w:left="6695" w:hanging="360"/>
      </w:pPr>
      <w:rPr>
        <w:rFonts w:hint="default"/>
        <w:lang w:val="en-US" w:eastAsia="en-US" w:bidi="ar-SA"/>
      </w:rPr>
    </w:lvl>
    <w:lvl w:ilvl="8" w:tentative="0">
      <w:start w:val="0"/>
      <w:numFmt w:val="bullet"/>
      <w:lvlText w:val="•"/>
      <w:lvlJc w:val="left"/>
      <w:pPr>
        <w:ind w:left="7345" w:hanging="360"/>
      </w:pPr>
      <w:rPr>
        <w:rFonts w:hint="default"/>
        <w:lang w:val="en-US" w:eastAsia="en-US" w:bidi="ar-SA"/>
      </w:rPr>
    </w:lvl>
  </w:abstractNum>
  <w:abstractNum w:abstractNumId="31">
    <w:nsid w:val="0762F3B7"/>
    <w:multiLevelType w:val="multilevel"/>
    <w:tmpl w:val="0762F3B7"/>
    <w:lvl w:ilvl="0" w:tentative="0">
      <w:start w:val="4"/>
      <w:numFmt w:val="decimal"/>
      <w:lvlText w:val="%1"/>
      <w:lvlJc w:val="left"/>
      <w:pPr>
        <w:ind w:left="518" w:hanging="419"/>
        <w:jc w:val="left"/>
      </w:pPr>
      <w:rPr>
        <w:rFonts w:hint="default"/>
        <w:lang w:val="en-US" w:eastAsia="en-US" w:bidi="ar-SA"/>
      </w:rPr>
    </w:lvl>
    <w:lvl w:ilvl="1" w:tentative="0">
      <w:start w:val="1"/>
      <w:numFmt w:val="decimal"/>
      <w:lvlText w:val="%1.%2"/>
      <w:lvlJc w:val="left"/>
      <w:pPr>
        <w:ind w:left="518" w:hanging="419"/>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849" w:hanging="630"/>
        <w:jc w:val="left"/>
      </w:pPr>
      <w:rPr>
        <w:rFonts w:hint="default" w:ascii="Times New Roman" w:hAnsi="Times New Roman" w:eastAsia="Times New Roman" w:cs="Times New Roman"/>
        <w:b/>
        <w:bCs/>
        <w:i w:val="0"/>
        <w:iCs w:val="0"/>
        <w:spacing w:val="-3"/>
        <w:w w:val="100"/>
        <w:sz w:val="32"/>
        <w:szCs w:val="32"/>
        <w:lang w:val="en-US" w:eastAsia="en-US" w:bidi="ar-SA"/>
      </w:rPr>
    </w:lvl>
    <w:lvl w:ilvl="3" w:tentative="0">
      <w:start w:val="0"/>
      <w:numFmt w:val="bullet"/>
      <w:lvlText w:val="•"/>
      <w:lvlJc w:val="left"/>
      <w:pPr>
        <w:ind w:left="2481" w:hanging="630"/>
      </w:pPr>
      <w:rPr>
        <w:rFonts w:hint="default"/>
        <w:lang w:val="en-US" w:eastAsia="en-US" w:bidi="ar-SA"/>
      </w:rPr>
    </w:lvl>
    <w:lvl w:ilvl="4" w:tentative="0">
      <w:start w:val="0"/>
      <w:numFmt w:val="bullet"/>
      <w:lvlText w:val="•"/>
      <w:lvlJc w:val="left"/>
      <w:pPr>
        <w:ind w:left="3362" w:hanging="630"/>
      </w:pPr>
      <w:rPr>
        <w:rFonts w:hint="default"/>
        <w:lang w:val="en-US" w:eastAsia="en-US" w:bidi="ar-SA"/>
      </w:rPr>
    </w:lvl>
    <w:lvl w:ilvl="5" w:tentative="0">
      <w:start w:val="0"/>
      <w:numFmt w:val="bullet"/>
      <w:lvlText w:val="•"/>
      <w:lvlJc w:val="left"/>
      <w:pPr>
        <w:ind w:left="4243" w:hanging="630"/>
      </w:pPr>
      <w:rPr>
        <w:rFonts w:hint="default"/>
        <w:lang w:val="en-US" w:eastAsia="en-US" w:bidi="ar-SA"/>
      </w:rPr>
    </w:lvl>
    <w:lvl w:ilvl="6" w:tentative="0">
      <w:start w:val="0"/>
      <w:numFmt w:val="bullet"/>
      <w:lvlText w:val="•"/>
      <w:lvlJc w:val="left"/>
      <w:pPr>
        <w:ind w:left="5124" w:hanging="630"/>
      </w:pPr>
      <w:rPr>
        <w:rFonts w:hint="default"/>
        <w:lang w:val="en-US" w:eastAsia="en-US" w:bidi="ar-SA"/>
      </w:rPr>
    </w:lvl>
    <w:lvl w:ilvl="7" w:tentative="0">
      <w:start w:val="0"/>
      <w:numFmt w:val="bullet"/>
      <w:lvlText w:val="•"/>
      <w:lvlJc w:val="left"/>
      <w:pPr>
        <w:ind w:left="6004" w:hanging="630"/>
      </w:pPr>
      <w:rPr>
        <w:rFonts w:hint="default"/>
        <w:lang w:val="en-US" w:eastAsia="en-US" w:bidi="ar-SA"/>
      </w:rPr>
    </w:lvl>
    <w:lvl w:ilvl="8" w:tentative="0">
      <w:start w:val="0"/>
      <w:numFmt w:val="bullet"/>
      <w:lvlText w:val="•"/>
      <w:lvlJc w:val="left"/>
      <w:pPr>
        <w:ind w:left="6885" w:hanging="630"/>
      </w:pPr>
      <w:rPr>
        <w:rFonts w:hint="default"/>
        <w:lang w:val="en-US" w:eastAsia="en-US" w:bidi="ar-SA"/>
      </w:rPr>
    </w:lvl>
  </w:abstractNum>
  <w:abstractNum w:abstractNumId="32">
    <w:nsid w:val="117927D6"/>
    <w:multiLevelType w:val="singleLevel"/>
    <w:tmpl w:val="117927D6"/>
    <w:lvl w:ilvl="0" w:tentative="0">
      <w:start w:val="5"/>
      <w:numFmt w:val="decimal"/>
      <w:suff w:val="space"/>
      <w:lvlText w:val="%1."/>
      <w:lvlJc w:val="left"/>
    </w:lvl>
  </w:abstractNum>
  <w:abstractNum w:abstractNumId="33">
    <w:nsid w:val="12784D99"/>
    <w:multiLevelType w:val="singleLevel"/>
    <w:tmpl w:val="12784D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1CA1BF92"/>
    <w:multiLevelType w:val="singleLevel"/>
    <w:tmpl w:val="1CA1BF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30535875"/>
    <w:multiLevelType w:val="singleLevel"/>
    <w:tmpl w:val="30535875"/>
    <w:lvl w:ilvl="0" w:tentative="0">
      <w:start w:val="1"/>
      <w:numFmt w:val="decimal"/>
      <w:lvlText w:val="%1."/>
      <w:lvlJc w:val="left"/>
      <w:pPr>
        <w:tabs>
          <w:tab w:val="left" w:pos="425"/>
        </w:tabs>
        <w:ind w:left="425" w:leftChars="0" w:hanging="425" w:firstLineChars="0"/>
      </w:pPr>
      <w:rPr>
        <w:rFonts w:hint="default"/>
        <w:sz w:val="32"/>
        <w:szCs w:val="32"/>
      </w:rPr>
    </w:lvl>
  </w:abstractNum>
  <w:abstractNum w:abstractNumId="36">
    <w:nsid w:val="30D4B5D9"/>
    <w:multiLevelType w:val="singleLevel"/>
    <w:tmpl w:val="30D4B5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3471D291"/>
    <w:multiLevelType w:val="singleLevel"/>
    <w:tmpl w:val="3471D2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3823B0BF"/>
    <w:multiLevelType w:val="singleLevel"/>
    <w:tmpl w:val="3823B0BF"/>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39">
    <w:nsid w:val="51395A7B"/>
    <w:multiLevelType w:val="singleLevel"/>
    <w:tmpl w:val="51395A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56EE0F3E"/>
    <w:multiLevelType w:val="singleLevel"/>
    <w:tmpl w:val="56EE0F3E"/>
    <w:lvl w:ilvl="0" w:tentative="0">
      <w:start w:val="1"/>
      <w:numFmt w:val="decimal"/>
      <w:lvlText w:val="%1."/>
      <w:lvlJc w:val="left"/>
      <w:pPr>
        <w:tabs>
          <w:tab w:val="left" w:pos="425"/>
        </w:tabs>
        <w:ind w:left="425" w:leftChars="0" w:hanging="425" w:firstLineChars="0"/>
      </w:pPr>
      <w:rPr>
        <w:rFonts w:hint="default"/>
      </w:rPr>
    </w:lvl>
  </w:abstractNum>
  <w:abstractNum w:abstractNumId="41">
    <w:nsid w:val="592EABF0"/>
    <w:multiLevelType w:val="singleLevel"/>
    <w:tmpl w:val="592EAB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59ADCABA"/>
    <w:multiLevelType w:val="multilevel"/>
    <w:tmpl w:val="59ADCABA"/>
    <w:lvl w:ilvl="0" w:tentative="0">
      <w:start w:val="4"/>
      <w:numFmt w:val="decimal"/>
      <w:lvlText w:val="%1"/>
      <w:lvlJc w:val="left"/>
      <w:pPr>
        <w:ind w:left="2156" w:hanging="420"/>
        <w:jc w:val="left"/>
      </w:pPr>
      <w:rPr>
        <w:rFonts w:hint="default"/>
        <w:lang w:val="en-US" w:eastAsia="en-US" w:bidi="ar-SA"/>
      </w:rPr>
    </w:lvl>
    <w:lvl w:ilvl="1" w:tentative="0">
      <w:start w:val="1"/>
      <w:numFmt w:val="decimal"/>
      <w:lvlText w:val="%1.%2"/>
      <w:lvlJc w:val="left"/>
      <w:pPr>
        <w:ind w:left="2156"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2799"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4099" w:hanging="540"/>
      </w:pPr>
      <w:rPr>
        <w:rFonts w:hint="default"/>
        <w:lang w:val="en-US" w:eastAsia="en-US" w:bidi="ar-SA"/>
      </w:rPr>
    </w:lvl>
    <w:lvl w:ilvl="4" w:tentative="0">
      <w:start w:val="0"/>
      <w:numFmt w:val="bullet"/>
      <w:lvlText w:val="•"/>
      <w:lvlJc w:val="left"/>
      <w:pPr>
        <w:ind w:left="4749" w:hanging="540"/>
      </w:pPr>
      <w:rPr>
        <w:rFonts w:hint="default"/>
        <w:lang w:val="en-US" w:eastAsia="en-US" w:bidi="ar-SA"/>
      </w:rPr>
    </w:lvl>
    <w:lvl w:ilvl="5" w:tentative="0">
      <w:start w:val="0"/>
      <w:numFmt w:val="bullet"/>
      <w:lvlText w:val="•"/>
      <w:lvlJc w:val="left"/>
      <w:pPr>
        <w:ind w:left="5398" w:hanging="540"/>
      </w:pPr>
      <w:rPr>
        <w:rFonts w:hint="default"/>
        <w:lang w:val="en-US" w:eastAsia="en-US" w:bidi="ar-SA"/>
      </w:rPr>
    </w:lvl>
    <w:lvl w:ilvl="6" w:tentative="0">
      <w:start w:val="0"/>
      <w:numFmt w:val="bullet"/>
      <w:lvlText w:val="•"/>
      <w:lvlJc w:val="left"/>
      <w:pPr>
        <w:ind w:left="6048" w:hanging="540"/>
      </w:pPr>
      <w:rPr>
        <w:rFonts w:hint="default"/>
        <w:lang w:val="en-US" w:eastAsia="en-US" w:bidi="ar-SA"/>
      </w:rPr>
    </w:lvl>
    <w:lvl w:ilvl="7" w:tentative="0">
      <w:start w:val="0"/>
      <w:numFmt w:val="bullet"/>
      <w:lvlText w:val="•"/>
      <w:lvlJc w:val="left"/>
      <w:pPr>
        <w:ind w:left="6698" w:hanging="540"/>
      </w:pPr>
      <w:rPr>
        <w:rFonts w:hint="default"/>
        <w:lang w:val="en-US" w:eastAsia="en-US" w:bidi="ar-SA"/>
      </w:rPr>
    </w:lvl>
    <w:lvl w:ilvl="8" w:tentative="0">
      <w:start w:val="0"/>
      <w:numFmt w:val="bullet"/>
      <w:lvlText w:val="•"/>
      <w:lvlJc w:val="left"/>
      <w:pPr>
        <w:ind w:left="7347" w:hanging="540"/>
      </w:pPr>
      <w:rPr>
        <w:rFonts w:hint="default"/>
        <w:lang w:val="en-US" w:eastAsia="en-US" w:bidi="ar-SA"/>
      </w:rPr>
    </w:lvl>
  </w:abstractNum>
  <w:abstractNum w:abstractNumId="43">
    <w:nsid w:val="63FA4154"/>
    <w:multiLevelType w:val="singleLevel"/>
    <w:tmpl w:val="63FA41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6EAD3FBB"/>
    <w:multiLevelType w:val="singleLevel"/>
    <w:tmpl w:val="6EAD3FBB"/>
    <w:lvl w:ilvl="0" w:tentative="0">
      <w:start w:val="1"/>
      <w:numFmt w:val="decimal"/>
      <w:lvlText w:val="%1."/>
      <w:lvlJc w:val="left"/>
      <w:pPr>
        <w:tabs>
          <w:tab w:val="left" w:pos="425"/>
        </w:tabs>
        <w:ind w:left="425" w:leftChars="0" w:hanging="425" w:firstLineChars="0"/>
      </w:pPr>
      <w:rPr>
        <w:rFonts w:hint="default"/>
      </w:rPr>
    </w:lvl>
  </w:abstractNum>
  <w:abstractNum w:abstractNumId="45">
    <w:nsid w:val="7046F078"/>
    <w:multiLevelType w:val="singleLevel"/>
    <w:tmpl w:val="7046F078"/>
    <w:lvl w:ilvl="0" w:tentative="0">
      <w:start w:val="1"/>
      <w:numFmt w:val="lowerRoman"/>
      <w:lvlText w:val="%1."/>
      <w:lvlJc w:val="left"/>
      <w:pPr>
        <w:tabs>
          <w:tab w:val="left" w:pos="425"/>
        </w:tabs>
        <w:ind w:left="645" w:leftChars="0" w:hanging="425" w:firstLineChars="0"/>
      </w:pPr>
      <w:rPr>
        <w:rFonts w:hint="default"/>
      </w:rPr>
    </w:lvl>
  </w:abstractNum>
  <w:abstractNum w:abstractNumId="46">
    <w:nsid w:val="74FFF30B"/>
    <w:multiLevelType w:val="singleLevel"/>
    <w:tmpl w:val="74FFF3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7">
    <w:nsid w:val="7AD4E4FF"/>
    <w:multiLevelType w:val="multilevel"/>
    <w:tmpl w:val="7AD4E4FF"/>
    <w:lvl w:ilvl="0" w:tentative="0">
      <w:start w:val="5"/>
      <w:numFmt w:val="decimal"/>
      <w:lvlText w:val="%1"/>
      <w:lvlJc w:val="left"/>
      <w:pPr>
        <w:ind w:left="2200" w:hanging="1500"/>
        <w:jc w:val="left"/>
      </w:pPr>
      <w:rPr>
        <w:rFonts w:hint="default"/>
        <w:lang w:val="en-US" w:eastAsia="en-US" w:bidi="ar-SA"/>
      </w:rPr>
    </w:lvl>
    <w:lvl w:ilvl="1" w:tentative="0">
      <w:start w:val="1"/>
      <w:numFmt w:val="decimal"/>
      <w:lvlText w:val="%1.%2"/>
      <w:lvlJc w:val="left"/>
      <w:pPr>
        <w:ind w:left="2200" w:hanging="15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489" w:hanging="1500"/>
      </w:pPr>
      <w:rPr>
        <w:rFonts w:hint="default"/>
        <w:lang w:val="en-US" w:eastAsia="en-US" w:bidi="ar-SA"/>
      </w:rPr>
    </w:lvl>
    <w:lvl w:ilvl="3" w:tentative="0">
      <w:start w:val="0"/>
      <w:numFmt w:val="bullet"/>
      <w:lvlText w:val="•"/>
      <w:lvlJc w:val="left"/>
      <w:pPr>
        <w:ind w:left="4134" w:hanging="1500"/>
      </w:pPr>
      <w:rPr>
        <w:rFonts w:hint="default"/>
        <w:lang w:val="en-US" w:eastAsia="en-US" w:bidi="ar-SA"/>
      </w:rPr>
    </w:lvl>
    <w:lvl w:ilvl="4" w:tentative="0">
      <w:start w:val="0"/>
      <w:numFmt w:val="bullet"/>
      <w:lvlText w:val="•"/>
      <w:lvlJc w:val="left"/>
      <w:pPr>
        <w:ind w:left="4778" w:hanging="1500"/>
      </w:pPr>
      <w:rPr>
        <w:rFonts w:hint="default"/>
        <w:lang w:val="en-US" w:eastAsia="en-US" w:bidi="ar-SA"/>
      </w:rPr>
    </w:lvl>
    <w:lvl w:ilvl="5" w:tentative="0">
      <w:start w:val="0"/>
      <w:numFmt w:val="bullet"/>
      <w:lvlText w:val="•"/>
      <w:lvlJc w:val="left"/>
      <w:pPr>
        <w:ind w:left="5423" w:hanging="1500"/>
      </w:pPr>
      <w:rPr>
        <w:rFonts w:hint="default"/>
        <w:lang w:val="en-US" w:eastAsia="en-US" w:bidi="ar-SA"/>
      </w:rPr>
    </w:lvl>
    <w:lvl w:ilvl="6" w:tentative="0">
      <w:start w:val="0"/>
      <w:numFmt w:val="bullet"/>
      <w:lvlText w:val="•"/>
      <w:lvlJc w:val="left"/>
      <w:pPr>
        <w:ind w:left="6068" w:hanging="1500"/>
      </w:pPr>
      <w:rPr>
        <w:rFonts w:hint="default"/>
        <w:lang w:val="en-US" w:eastAsia="en-US" w:bidi="ar-SA"/>
      </w:rPr>
    </w:lvl>
    <w:lvl w:ilvl="7" w:tentative="0">
      <w:start w:val="0"/>
      <w:numFmt w:val="bullet"/>
      <w:lvlText w:val="•"/>
      <w:lvlJc w:val="left"/>
      <w:pPr>
        <w:ind w:left="6713" w:hanging="1500"/>
      </w:pPr>
      <w:rPr>
        <w:rFonts w:hint="default"/>
        <w:lang w:val="en-US" w:eastAsia="en-US" w:bidi="ar-SA"/>
      </w:rPr>
    </w:lvl>
    <w:lvl w:ilvl="8" w:tentative="0">
      <w:start w:val="0"/>
      <w:numFmt w:val="bullet"/>
      <w:lvlText w:val="•"/>
      <w:lvlJc w:val="left"/>
      <w:pPr>
        <w:ind w:left="7357" w:hanging="1500"/>
      </w:pPr>
      <w:rPr>
        <w:rFonts w:hint="default"/>
        <w:lang w:val="en-US" w:eastAsia="en-US" w:bidi="ar-SA"/>
      </w:rPr>
    </w:lvl>
  </w:abstractNum>
  <w:num w:numId="1">
    <w:abstractNumId w:val="29"/>
  </w:num>
  <w:num w:numId="2">
    <w:abstractNumId w:val="21"/>
  </w:num>
  <w:num w:numId="3">
    <w:abstractNumId w:val="42"/>
  </w:num>
  <w:num w:numId="4">
    <w:abstractNumId w:val="16"/>
  </w:num>
  <w:num w:numId="5">
    <w:abstractNumId w:val="14"/>
  </w:num>
  <w:num w:numId="6">
    <w:abstractNumId w:val="30"/>
  </w:num>
  <w:num w:numId="7">
    <w:abstractNumId w:val="25"/>
  </w:num>
  <w:num w:numId="8">
    <w:abstractNumId w:val="19"/>
  </w:num>
  <w:num w:numId="9">
    <w:abstractNumId w:val="6"/>
  </w:num>
  <w:num w:numId="10">
    <w:abstractNumId w:val="47"/>
  </w:num>
  <w:num w:numId="11">
    <w:abstractNumId w:val="12"/>
  </w:num>
  <w:num w:numId="12">
    <w:abstractNumId w:val="17"/>
  </w:num>
  <w:num w:numId="13">
    <w:abstractNumId w:val="1"/>
  </w:num>
  <w:num w:numId="14">
    <w:abstractNumId w:val="18"/>
  </w:num>
  <w:num w:numId="15">
    <w:abstractNumId w:val="4"/>
  </w:num>
  <w:num w:numId="16">
    <w:abstractNumId w:val="32"/>
  </w:num>
  <w:num w:numId="17">
    <w:abstractNumId w:val="40"/>
  </w:num>
  <w:num w:numId="18">
    <w:abstractNumId w:val="24"/>
  </w:num>
  <w:num w:numId="19">
    <w:abstractNumId w:val="0"/>
  </w:num>
  <w:num w:numId="20">
    <w:abstractNumId w:val="33"/>
  </w:num>
  <w:num w:numId="21">
    <w:abstractNumId w:val="7"/>
  </w:num>
  <w:num w:numId="22">
    <w:abstractNumId w:val="36"/>
  </w:num>
  <w:num w:numId="23">
    <w:abstractNumId w:val="2"/>
  </w:num>
  <w:num w:numId="24">
    <w:abstractNumId w:val="37"/>
  </w:num>
  <w:num w:numId="25">
    <w:abstractNumId w:val="39"/>
  </w:num>
  <w:num w:numId="26">
    <w:abstractNumId w:val="8"/>
  </w:num>
  <w:num w:numId="27">
    <w:abstractNumId w:val="31"/>
  </w:num>
  <w:num w:numId="28">
    <w:abstractNumId w:val="22"/>
  </w:num>
  <w:num w:numId="29">
    <w:abstractNumId w:val="11"/>
  </w:num>
  <w:num w:numId="30">
    <w:abstractNumId w:val="34"/>
  </w:num>
  <w:num w:numId="31">
    <w:abstractNumId w:val="28"/>
  </w:num>
  <w:num w:numId="32">
    <w:abstractNumId w:val="45"/>
  </w:num>
  <w:num w:numId="33">
    <w:abstractNumId w:val="46"/>
  </w:num>
  <w:num w:numId="34">
    <w:abstractNumId w:val="9"/>
  </w:num>
  <w:num w:numId="35">
    <w:abstractNumId w:val="44"/>
  </w:num>
  <w:num w:numId="36">
    <w:abstractNumId w:val="13"/>
  </w:num>
  <w:num w:numId="37">
    <w:abstractNumId w:val="35"/>
  </w:num>
  <w:num w:numId="38">
    <w:abstractNumId w:val="20"/>
  </w:num>
  <w:num w:numId="39">
    <w:abstractNumId w:val="10"/>
  </w:num>
  <w:num w:numId="40">
    <w:abstractNumId w:val="27"/>
  </w:num>
  <w:num w:numId="41">
    <w:abstractNumId w:val="38"/>
  </w:num>
  <w:num w:numId="42">
    <w:abstractNumId w:val="3"/>
  </w:num>
  <w:num w:numId="43">
    <w:abstractNumId w:val="5"/>
  </w:num>
  <w:num w:numId="44">
    <w:abstractNumId w:val="26"/>
  </w:num>
  <w:num w:numId="45">
    <w:abstractNumId w:val="41"/>
  </w:num>
  <w:num w:numId="46">
    <w:abstractNumId w:val="43"/>
  </w:num>
  <w:num w:numId="47">
    <w:abstractNumId w:val="23"/>
  </w:num>
  <w:num w:numId="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50723CE"/>
    <w:rsid w:val="0902528F"/>
    <w:rsid w:val="094E7392"/>
    <w:rsid w:val="0B875DF5"/>
    <w:rsid w:val="0D9509BA"/>
    <w:rsid w:val="0DF56B28"/>
    <w:rsid w:val="12FF944E"/>
    <w:rsid w:val="1553DE38"/>
    <w:rsid w:val="155B5497"/>
    <w:rsid w:val="176B14B1"/>
    <w:rsid w:val="1DC06361"/>
    <w:rsid w:val="202B24F2"/>
    <w:rsid w:val="26D44E3F"/>
    <w:rsid w:val="26DE18C6"/>
    <w:rsid w:val="276620A7"/>
    <w:rsid w:val="29B46ADD"/>
    <w:rsid w:val="2A1C134D"/>
    <w:rsid w:val="33243D79"/>
    <w:rsid w:val="37842C40"/>
    <w:rsid w:val="3B530FD1"/>
    <w:rsid w:val="3BBD579A"/>
    <w:rsid w:val="3EE2194F"/>
    <w:rsid w:val="3F1839C4"/>
    <w:rsid w:val="43002288"/>
    <w:rsid w:val="43B613CD"/>
    <w:rsid w:val="473D0FE3"/>
    <w:rsid w:val="48BF22C7"/>
    <w:rsid w:val="49AF057B"/>
    <w:rsid w:val="5D85547F"/>
    <w:rsid w:val="5D887E58"/>
    <w:rsid w:val="61D51273"/>
    <w:rsid w:val="68F70212"/>
    <w:rsid w:val="69D46AD0"/>
    <w:rsid w:val="6AE82AB0"/>
    <w:rsid w:val="6CC303C8"/>
    <w:rsid w:val="6E637CE1"/>
    <w:rsid w:val="6E917012"/>
    <w:rsid w:val="71DF0762"/>
    <w:rsid w:val="71EFF44A"/>
    <w:rsid w:val="74C931E1"/>
    <w:rsid w:val="7BAF9508"/>
    <w:rsid w:val="7BFD3206"/>
    <w:rsid w:val="7DCDFF2B"/>
    <w:rsid w:val="7DD22C66"/>
    <w:rsid w:val="7DF5F502"/>
    <w:rsid w:val="7DF95A79"/>
    <w:rsid w:val="7DFFC63D"/>
    <w:rsid w:val="7EDD029B"/>
    <w:rsid w:val="7EDE606D"/>
    <w:rsid w:val="83FFAF66"/>
    <w:rsid w:val="8FB3B92F"/>
    <w:rsid w:val="93DF50FF"/>
    <w:rsid w:val="AF2F5B8B"/>
    <w:rsid w:val="BEE75B24"/>
    <w:rsid w:val="BFBFD451"/>
    <w:rsid w:val="CFFEF0D3"/>
    <w:rsid w:val="EEDE043B"/>
    <w:rsid w:val="EFBD7C7F"/>
    <w:rsid w:val="FAB36247"/>
    <w:rsid w:val="FE2FCF2D"/>
    <w:rsid w:val="FEFC71D6"/>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qFormat="1" w:unhideWhenUsed="0" w:uiPriority="1"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59"/>
      <w:ind w:left="518"/>
      <w:outlineLvl w:val="1"/>
    </w:pPr>
    <w:rPr>
      <w:rFonts w:ascii="Times New Roman" w:hAnsi="Times New Roman" w:eastAsia="Times New Roman" w:cs="Times New Roman"/>
      <w:b/>
      <w:bCs/>
      <w:sz w:val="28"/>
      <w:szCs w:val="28"/>
      <w:lang w:val="en-US" w:eastAsia="en-US" w:bidi="ar-SA"/>
    </w:rPr>
  </w:style>
  <w:style w:type="paragraph" w:styleId="3">
    <w:name w:val="heading 2"/>
    <w:basedOn w:val="1"/>
    <w:next w:val="1"/>
    <w:qFormat/>
    <w:uiPriority w:val="1"/>
    <w:pPr>
      <w:spacing w:before="59"/>
      <w:ind w:left="841"/>
      <w:outlineLvl w:val="2"/>
    </w:pPr>
    <w:rPr>
      <w:rFonts w:ascii="Times New Roman" w:hAnsi="Times New Roman" w:eastAsia="Times New Roman" w:cs="Times New Roman"/>
      <w:b/>
      <w:bCs/>
      <w:sz w:val="28"/>
      <w:szCs w:val="28"/>
      <w:lang w:val="en-US" w:eastAsia="en-US" w:bidi="ar-SA"/>
    </w:rPr>
  </w:style>
  <w:style w:type="paragraph" w:styleId="4">
    <w:name w:val="heading 3"/>
    <w:basedOn w:val="1"/>
    <w:next w:val="1"/>
    <w:qFormat/>
    <w:uiPriority w:val="1"/>
    <w:pPr>
      <w:ind w:left="819" w:hanging="360"/>
      <w:outlineLvl w:val="3"/>
    </w:pPr>
    <w:rPr>
      <w:rFonts w:ascii="Times New Roman" w:hAnsi="Times New Roman" w:eastAsia="Times New Roman" w:cs="Times New Roman"/>
      <w:b/>
      <w:bCs/>
      <w:sz w:val="24"/>
      <w:szCs w:val="24"/>
      <w:lang w:val="en-US" w:eastAsia="en-US" w:bidi="ar-SA"/>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character" w:styleId="9">
    <w:name w:val="Emphasis"/>
    <w:basedOn w:val="6"/>
    <w:qFormat/>
    <w:uiPriority w:val="0"/>
    <w:rPr>
      <w:i/>
      <w:iCs/>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6"/>
    <w:uiPriority w:val="0"/>
    <w:rPr>
      <w:rFonts w:ascii="Courier New" w:hAnsi="Courier New" w:cs="Courier New"/>
      <w:sz w:val="20"/>
      <w:szCs w:val="20"/>
    </w:rPr>
  </w:style>
  <w:style w:type="paragraph" w:styleId="12">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6"/>
    <w:qFormat/>
    <w:uiPriority w:val="0"/>
    <w:rPr>
      <w:color w:val="0000FF"/>
      <w:u w:val="single"/>
    </w:rPr>
  </w:style>
  <w:style w:type="paragraph" w:styleId="14">
    <w:name w:val="Normal (Web)"/>
    <w:basedOn w:val="1"/>
    <w:uiPriority w:val="0"/>
    <w:rPr>
      <w:sz w:val="24"/>
      <w:szCs w:val="24"/>
    </w:rPr>
  </w:style>
  <w:style w:type="character" w:styleId="15">
    <w:name w:val="Strong"/>
    <w:basedOn w:val="6"/>
    <w:qFormat/>
    <w:uiPriority w:val="0"/>
    <w:rPr>
      <w:b/>
      <w:bCs/>
    </w:rPr>
  </w:style>
  <w:style w:type="paragraph" w:styleId="16">
    <w:name w:val="toc 1"/>
    <w:basedOn w:val="1"/>
    <w:next w:val="1"/>
    <w:qFormat/>
    <w:uiPriority w:val="1"/>
    <w:pPr>
      <w:spacing w:before="138"/>
      <w:ind w:left="299"/>
    </w:pPr>
    <w:rPr>
      <w:rFonts w:ascii="Times New Roman" w:hAnsi="Times New Roman" w:eastAsia="Times New Roman" w:cs="Times New Roman"/>
      <w:b/>
      <w:bCs/>
      <w:sz w:val="28"/>
      <w:szCs w:val="28"/>
      <w:lang w:val="en-US" w:eastAsia="en-US" w:bidi="ar-SA"/>
    </w:rPr>
  </w:style>
  <w:style w:type="paragraph" w:styleId="17">
    <w:name w:val="toc 2"/>
    <w:basedOn w:val="1"/>
    <w:next w:val="1"/>
    <w:qFormat/>
    <w:uiPriority w:val="1"/>
    <w:pPr>
      <w:spacing w:before="136"/>
      <w:ind w:left="340"/>
    </w:pPr>
    <w:rPr>
      <w:rFonts w:ascii="Times New Roman" w:hAnsi="Times New Roman" w:eastAsia="Times New Roman" w:cs="Times New Roman"/>
      <w:b/>
      <w:bCs/>
      <w:sz w:val="28"/>
      <w:szCs w:val="28"/>
      <w:lang w:val="en-US" w:eastAsia="en-US" w:bidi="ar-SA"/>
    </w:rPr>
  </w:style>
  <w:style w:type="paragraph" w:styleId="18">
    <w:name w:val="toc 3"/>
    <w:basedOn w:val="1"/>
    <w:next w:val="1"/>
    <w:qFormat/>
    <w:uiPriority w:val="1"/>
    <w:pPr>
      <w:spacing w:before="160"/>
      <w:ind w:left="380"/>
    </w:pPr>
    <w:rPr>
      <w:rFonts w:ascii="Times New Roman" w:hAnsi="Times New Roman" w:eastAsia="Times New Roman" w:cs="Times New Roman"/>
      <w:b/>
      <w:bCs/>
      <w:sz w:val="28"/>
      <w:szCs w:val="28"/>
      <w:lang w:val="en-US" w:eastAsia="en-US" w:bidi="ar-SA"/>
    </w:rPr>
  </w:style>
  <w:style w:type="paragraph" w:styleId="19">
    <w:name w:val="toc 4"/>
    <w:basedOn w:val="1"/>
    <w:next w:val="1"/>
    <w:qFormat/>
    <w:uiPriority w:val="1"/>
    <w:pPr>
      <w:spacing w:before="137"/>
      <w:ind w:left="2096" w:hanging="360"/>
    </w:pPr>
    <w:rPr>
      <w:rFonts w:ascii="Times New Roman" w:hAnsi="Times New Roman" w:eastAsia="Times New Roman" w:cs="Times New Roman"/>
      <w:sz w:val="24"/>
      <w:szCs w:val="24"/>
      <w:lang w:val="en-US" w:eastAsia="en-US" w:bidi="ar-SA"/>
    </w:rPr>
  </w:style>
  <w:style w:type="paragraph" w:styleId="20">
    <w:name w:val="toc 5"/>
    <w:basedOn w:val="1"/>
    <w:next w:val="1"/>
    <w:qFormat/>
    <w:uiPriority w:val="1"/>
    <w:pPr>
      <w:spacing w:before="161"/>
      <w:ind w:left="2135" w:hanging="360"/>
    </w:pPr>
    <w:rPr>
      <w:rFonts w:ascii="Times New Roman" w:hAnsi="Times New Roman" w:eastAsia="Times New Roman" w:cs="Times New Roman"/>
      <w:sz w:val="24"/>
      <w:szCs w:val="24"/>
      <w:lang w:val="en-US" w:eastAsia="en-US" w:bidi="ar-SA"/>
    </w:rPr>
  </w:style>
  <w:style w:type="paragraph" w:styleId="21">
    <w:name w:val="toc 6"/>
    <w:basedOn w:val="1"/>
    <w:next w:val="1"/>
    <w:qFormat/>
    <w:uiPriority w:val="1"/>
    <w:pPr>
      <w:spacing w:before="139"/>
      <w:ind w:left="2259" w:hanging="360"/>
    </w:pPr>
    <w:rPr>
      <w:rFonts w:ascii="Times New Roman" w:hAnsi="Times New Roman" w:eastAsia="Times New Roman" w:cs="Times New Roman"/>
      <w:sz w:val="24"/>
      <w:szCs w:val="24"/>
      <w:lang w:val="en-US" w:eastAsia="en-US" w:bidi="ar-SA"/>
    </w:rPr>
  </w:style>
  <w:style w:type="paragraph" w:styleId="22">
    <w:name w:val="toc 7"/>
    <w:basedOn w:val="1"/>
    <w:next w:val="1"/>
    <w:qFormat/>
    <w:uiPriority w:val="1"/>
    <w:pPr>
      <w:spacing w:before="137"/>
      <w:ind w:left="2799" w:hanging="540"/>
    </w:pPr>
    <w:rPr>
      <w:rFonts w:ascii="Times New Roman" w:hAnsi="Times New Roman" w:eastAsia="Times New Roman" w:cs="Times New Roman"/>
      <w:sz w:val="24"/>
      <w:szCs w:val="24"/>
      <w:lang w:val="en-US" w:eastAsia="en-US" w:bidi="ar-SA"/>
    </w:rPr>
  </w:style>
  <w:style w:type="table" w:customStyle="1" w:styleId="23">
    <w:name w:val="Table Normal1"/>
    <w:semiHidden/>
    <w:unhideWhenUsed/>
    <w:qFormat/>
    <w:uiPriority w:val="2"/>
    <w:tblPr>
      <w:tblCellMar>
        <w:top w:w="0" w:type="dxa"/>
        <w:left w:w="0" w:type="dxa"/>
        <w:bottom w:w="0" w:type="dxa"/>
        <w:right w:w="0" w:type="dxa"/>
      </w:tblCellMar>
    </w:tblPr>
  </w:style>
  <w:style w:type="paragraph" w:styleId="24">
    <w:name w:val="List Paragraph"/>
    <w:basedOn w:val="1"/>
    <w:qFormat/>
    <w:uiPriority w:val="1"/>
    <w:pPr>
      <w:ind w:left="819" w:hanging="360"/>
    </w:pPr>
    <w:rPr>
      <w:rFonts w:ascii="Times New Roman" w:hAnsi="Times New Roman" w:eastAsia="Times New Roman" w:cs="Times New Roman"/>
      <w:lang w:val="en-US" w:eastAsia="en-US" w:bidi="ar-SA"/>
    </w:rPr>
  </w:style>
  <w:style w:type="paragraph" w:customStyle="1" w:styleId="25">
    <w:name w:val="Table Paragraph"/>
    <w:basedOn w:val="1"/>
    <w:qFormat/>
    <w:uiPriority w:val="1"/>
    <w:pPr>
      <w:spacing w:line="251"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38</Pages>
  <Words>5264</Words>
  <Characters>34637</Characters>
  <TotalTime>20</TotalTime>
  <ScaleCrop>false</ScaleCrop>
  <LinksUpToDate>false</LinksUpToDate>
  <CharactersWithSpaces>40057</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2025-05-02T21:59:00Z</dcterms:created>
  <dc:creator>neela sai</dc:creator>
  <cp:lastModifiedBy>M Karthik</cp:lastModifiedBy>
  <dcterms:modified xsi:type="dcterms:W3CDTF">2025-05-05T18:29:04Z</dcterms:modified>
  <dc:title>smart electricity bill doc (1).docx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LastSaved">
    <vt:filetime>2025-05-02T00:00:00Z</vt:filetime>
  </property>
  <property fmtid="{D5CDD505-2E9C-101B-9397-08002B2CF9AE}" pid="4" name="Producer">
    <vt:lpwstr>Microsoft: Print To PDF</vt:lpwstr>
  </property>
  <property fmtid="{D5CDD505-2E9C-101B-9397-08002B2CF9AE}" pid="5" name="KSOProductBuildVer">
    <vt:lpwstr>2057-12.2.0.20796</vt:lpwstr>
  </property>
  <property fmtid="{D5CDD505-2E9C-101B-9397-08002B2CF9AE}" pid="6" name="ICV">
    <vt:lpwstr>703AB2A4AD1C45DAB6819B983E169116_13</vt:lpwstr>
  </property>
</Properties>
</file>